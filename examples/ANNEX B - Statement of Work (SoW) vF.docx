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31680" w:rightFromText="31680" w:topFromText="1160" w:bottomFromText="240" w:vertAnchor="page" w:horzAnchor="margin" w:tblpY="2340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1350F5" w:rsidRPr="001350F5" w14:paraId="7F68033A" w14:textId="77777777" w:rsidTr="00242A15">
        <w:trPr>
          <w:trHeight w:hRule="exact" w:val="420"/>
        </w:trPr>
        <w:tc>
          <w:tcPr>
            <w:tcW w:w="9922" w:type="dxa"/>
          </w:tcPr>
          <w:p w14:paraId="7DF01BD0" w14:textId="34A7FF34" w:rsidR="001350F5" w:rsidRPr="00AE0551" w:rsidRDefault="00B62D04" w:rsidP="00242A15">
            <w:pPr>
              <w:pStyle w:val="TitleFostPlus"/>
            </w:pPr>
            <w:sdt>
              <w:sdtPr>
                <w:rPr>
                  <w:bCs/>
                  <w:sz w:val="36"/>
                  <w:szCs w:val="36"/>
                </w:rPr>
                <w:tag w:val="Titel"/>
                <w:id w:val="-395359359"/>
                <w:lock w:val="sdtLocked"/>
                <w:placeholder>
                  <w:docPart w:val="0036DE9DEA564B12BB4A08EF449DBE15"/>
                </w:placeholder>
                <w:dataBinding w:prefixMappings="xmlns:ns0='http://www.joulesunlimited.com/ccmappings' " w:xpath="/ns0:ju[1]/ns0:Titel[1]" w:storeItemID="{71BC734D-2153-4BCF-8188-8C5337E77456}"/>
                <w:text/>
              </w:sdtPr>
              <w:sdtEndPr/>
              <w:sdtContent>
                <w:r w:rsidR="006978BF" w:rsidRPr="006978BF">
                  <w:rPr>
                    <w:bCs/>
                    <w:sz w:val="36"/>
                    <w:szCs w:val="36"/>
                  </w:rPr>
                  <w:t xml:space="preserve"> STATEMENT OF WORK (SoW) – </w:t>
                </w:r>
                <w:r w:rsidR="006978BF">
                  <w:rPr>
                    <w:bCs/>
                    <w:sz w:val="36"/>
                    <w:szCs w:val="36"/>
                  </w:rPr>
                  <w:t>IT Services</w:t>
                </w:r>
              </w:sdtContent>
            </w:sdt>
          </w:p>
        </w:tc>
      </w:tr>
    </w:tbl>
    <w:p w14:paraId="3BEBE27C" w14:textId="40BB5775" w:rsidR="005A178E" w:rsidRDefault="006978BF" w:rsidP="00667161">
      <w:pPr>
        <w:pStyle w:val="Heading2nonumberFostPlus"/>
      </w:pPr>
      <w:r w:rsidRPr="006978BF">
        <w:rPr>
          <w:sz w:val="36"/>
          <w:szCs w:val="36"/>
        </w:rPr>
        <w:t>Under the Fost Plus IT General Terms &amp; Conditions</w:t>
      </w:r>
    </w:p>
    <w:p w14:paraId="7D6498CB" w14:textId="77777777" w:rsidR="006978BF" w:rsidRPr="00393786" w:rsidRDefault="00B62D04" w:rsidP="006978BF">
      <w:r>
        <w:pict w14:anchorId="7E7B5645">
          <v:rect id="_x0000_i1025" style="width:0;height:1.5pt" o:hralign="center" o:hrstd="t" o:hr="t" fillcolor="#a0a0a0" stroked="f"/>
        </w:pict>
      </w:r>
    </w:p>
    <w:p w14:paraId="1746A11B" w14:textId="0C2F8B5C" w:rsidR="006978BF" w:rsidRPr="00393786" w:rsidRDefault="006978BF" w:rsidP="006978BF">
      <w:pPr>
        <w:pStyle w:val="Heading1"/>
      </w:pPr>
      <w:r w:rsidRPr="00393786">
        <w:t>Contractual Framework</w:t>
      </w:r>
    </w:p>
    <w:p w14:paraId="0B9F37F1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1.1 Parties</w:t>
      </w:r>
    </w:p>
    <w:p w14:paraId="7631D5B0" w14:textId="77777777" w:rsidR="006978BF" w:rsidRPr="00393786" w:rsidRDefault="006978BF" w:rsidP="006978BF">
      <w:r w:rsidRPr="00393786">
        <w:t>This Statement of Work (“SoW”) is entered into between:</w:t>
      </w:r>
    </w:p>
    <w:p w14:paraId="70DFC987" w14:textId="77777777" w:rsidR="006978BF" w:rsidRPr="00393786" w:rsidRDefault="006978BF" w:rsidP="006978BF">
      <w:pPr>
        <w:numPr>
          <w:ilvl w:val="0"/>
          <w:numId w:val="34"/>
        </w:numPr>
      </w:pPr>
      <w:r w:rsidRPr="00393786">
        <w:rPr>
          <w:b/>
          <w:bCs/>
        </w:rPr>
        <w:t xml:space="preserve">Fost Plus </w:t>
      </w:r>
      <w:proofErr w:type="spellStart"/>
      <w:r w:rsidRPr="00393786">
        <w:rPr>
          <w:b/>
          <w:bCs/>
        </w:rPr>
        <w:t>vzw</w:t>
      </w:r>
      <w:proofErr w:type="spellEnd"/>
      <w:r w:rsidRPr="00393786">
        <w:rPr>
          <w:b/>
          <w:bCs/>
        </w:rPr>
        <w:t>/</w:t>
      </w:r>
      <w:proofErr w:type="spellStart"/>
      <w:r w:rsidRPr="00393786">
        <w:rPr>
          <w:b/>
          <w:bCs/>
        </w:rPr>
        <w:t>asbl</w:t>
      </w:r>
      <w:proofErr w:type="spellEnd"/>
      <w:r w:rsidRPr="00393786">
        <w:t xml:space="preserve">, having its registered office at </w:t>
      </w:r>
      <w:proofErr w:type="spellStart"/>
      <w:r>
        <w:t>Olympiadelaan</w:t>
      </w:r>
      <w:proofErr w:type="spellEnd"/>
      <w:r>
        <w:t xml:space="preserve"> 2, 1140 </w:t>
      </w:r>
      <w:proofErr w:type="spellStart"/>
      <w:r>
        <w:t>Evere</w:t>
      </w:r>
      <w:proofErr w:type="spellEnd"/>
      <w:r>
        <w:t>, Belgium</w:t>
      </w:r>
      <w:r w:rsidRPr="00393786">
        <w:br/>
        <w:t>and</w:t>
      </w:r>
    </w:p>
    <w:p w14:paraId="54434557" w14:textId="77777777" w:rsidR="006978BF" w:rsidRPr="00393786" w:rsidRDefault="006978BF" w:rsidP="006978BF">
      <w:pPr>
        <w:numPr>
          <w:ilvl w:val="0"/>
          <w:numId w:val="34"/>
        </w:numPr>
      </w:pPr>
      <w:r w:rsidRPr="00393786">
        <w:rPr>
          <w:b/>
          <w:bCs/>
        </w:rPr>
        <w:t>[Supplier legal name]</w:t>
      </w:r>
      <w:r w:rsidRPr="00393786">
        <w:t>, having its registered office at […],</w:t>
      </w:r>
    </w:p>
    <w:p w14:paraId="33C7F9D7" w14:textId="77777777" w:rsidR="006978BF" w:rsidRPr="00393786" w:rsidRDefault="006978BF" w:rsidP="006978BF">
      <w:r w:rsidRPr="00393786">
        <w:t>(each a “Party” and together the “Parties”).</w:t>
      </w:r>
    </w:p>
    <w:p w14:paraId="19C881C7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1.2 Governing Documents</w:t>
      </w:r>
    </w:p>
    <w:p w14:paraId="3C276C83" w14:textId="4742153E" w:rsidR="006978BF" w:rsidRPr="00393786" w:rsidRDefault="006978BF" w:rsidP="006978BF">
      <w:r w:rsidRPr="00393786">
        <w:t xml:space="preserve">This SoW is governed by the </w:t>
      </w:r>
      <w:r w:rsidRPr="00393786">
        <w:rPr>
          <w:b/>
          <w:bCs/>
        </w:rPr>
        <w:t>Fost Plus IT General Terms &amp; Conditions</w:t>
      </w:r>
      <w:r w:rsidRPr="00393786">
        <w:t xml:space="preserve"> (the “GTC”).</w:t>
      </w:r>
    </w:p>
    <w:p w14:paraId="4F7AA06D" w14:textId="77777777" w:rsidR="006978BF" w:rsidRPr="00393786" w:rsidRDefault="006978BF" w:rsidP="006978BF">
      <w:r w:rsidRPr="00393786">
        <w:t>In the event of inconsistency, the following order of precedence shall apply:</w:t>
      </w:r>
    </w:p>
    <w:p w14:paraId="2E695056" w14:textId="77777777" w:rsidR="006978BF" w:rsidRPr="00393786" w:rsidRDefault="006978BF" w:rsidP="006978BF">
      <w:pPr>
        <w:numPr>
          <w:ilvl w:val="0"/>
          <w:numId w:val="35"/>
        </w:numPr>
      </w:pPr>
      <w:r>
        <w:t>This SOW</w:t>
      </w:r>
    </w:p>
    <w:p w14:paraId="193BCBCF" w14:textId="77777777" w:rsidR="006978BF" w:rsidRPr="00393786" w:rsidRDefault="006978BF" w:rsidP="006978BF">
      <w:pPr>
        <w:numPr>
          <w:ilvl w:val="0"/>
          <w:numId w:val="35"/>
        </w:numPr>
      </w:pPr>
      <w:r>
        <w:t>The GTC</w:t>
      </w:r>
    </w:p>
    <w:p w14:paraId="26069280" w14:textId="77777777" w:rsidR="006978BF" w:rsidRPr="00393786" w:rsidRDefault="006978BF" w:rsidP="006978BF">
      <w:pPr>
        <w:numPr>
          <w:ilvl w:val="0"/>
          <w:numId w:val="35"/>
        </w:numPr>
      </w:pPr>
      <w:r>
        <w:t>T</w:t>
      </w:r>
      <w:r w:rsidRPr="00393786">
        <w:t>he purchase order (if applicable</w:t>
      </w:r>
      <w:proofErr w:type="gramStart"/>
      <w:r w:rsidRPr="00393786">
        <w:t>);</w:t>
      </w:r>
      <w:proofErr w:type="gramEnd"/>
    </w:p>
    <w:p w14:paraId="652F0B38" w14:textId="77777777" w:rsidR="006978BF" w:rsidRPr="00393786" w:rsidRDefault="006978BF" w:rsidP="006978BF">
      <w:pPr>
        <w:numPr>
          <w:ilvl w:val="0"/>
          <w:numId w:val="35"/>
        </w:numPr>
      </w:pPr>
      <w:r>
        <w:t>T</w:t>
      </w:r>
      <w:r w:rsidRPr="00393786">
        <w:t>he Supplier’s offer</w:t>
      </w:r>
      <w:r>
        <w:t xml:space="preserve"> and/or other terms and conditions</w:t>
      </w:r>
      <w:r w:rsidRPr="00393786">
        <w:t xml:space="preserve"> (if expressly accepted).</w:t>
      </w:r>
    </w:p>
    <w:p w14:paraId="58CE5190" w14:textId="77777777" w:rsidR="006978BF" w:rsidRPr="00393786" w:rsidRDefault="00B62D04" w:rsidP="006978BF">
      <w:r>
        <w:pict w14:anchorId="5CA9817C">
          <v:rect id="_x0000_i1026" style="width:0;height:1.5pt" o:hralign="center" o:hrstd="t" o:hr="t" fillcolor="#a0a0a0" stroked="f"/>
        </w:pict>
      </w:r>
    </w:p>
    <w:p w14:paraId="7E1BE291" w14:textId="1701FA54" w:rsidR="006978BF" w:rsidRPr="00393786" w:rsidRDefault="006978BF" w:rsidP="006978BF">
      <w:pPr>
        <w:pStyle w:val="Heading1"/>
      </w:pPr>
      <w:r w:rsidRPr="00393786">
        <w:t>Scope of the Assignment</w:t>
      </w:r>
    </w:p>
    <w:p w14:paraId="0ECFCC0A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2.1 Description of Services / Deliverables</w:t>
      </w:r>
    </w:p>
    <w:p w14:paraId="54D35CBF" w14:textId="77777777" w:rsidR="006978BF" w:rsidRPr="00393786" w:rsidRDefault="006978BF" w:rsidP="006978BF">
      <w:r w:rsidRPr="00393786">
        <w:t>The Supplier shall perform the following Services and/or deliver the following Deliverables:</w:t>
      </w:r>
    </w:p>
    <w:p w14:paraId="4B99DF4E" w14:textId="77777777" w:rsidR="006978BF" w:rsidRPr="00393786" w:rsidRDefault="006978BF" w:rsidP="006978BF">
      <w:pPr>
        <w:numPr>
          <w:ilvl w:val="0"/>
          <w:numId w:val="36"/>
        </w:numPr>
      </w:pPr>
      <w:r w:rsidRPr="00393786">
        <w:rPr>
          <w:b/>
          <w:bCs/>
        </w:rPr>
        <w:t>Project / Assignment name:</w:t>
      </w:r>
    </w:p>
    <w:p w14:paraId="69189DF5" w14:textId="77777777" w:rsidR="006978BF" w:rsidRPr="00393786" w:rsidRDefault="006978BF" w:rsidP="006978BF">
      <w:pPr>
        <w:numPr>
          <w:ilvl w:val="0"/>
          <w:numId w:val="36"/>
        </w:numPr>
      </w:pPr>
      <w:r w:rsidRPr="00393786">
        <w:rPr>
          <w:b/>
          <w:bCs/>
        </w:rPr>
        <w:t>Objectives:</w:t>
      </w:r>
    </w:p>
    <w:p w14:paraId="7070AC0C" w14:textId="77777777" w:rsidR="006978BF" w:rsidRPr="00393786" w:rsidRDefault="006978BF" w:rsidP="006978BF">
      <w:pPr>
        <w:numPr>
          <w:ilvl w:val="0"/>
          <w:numId w:val="36"/>
        </w:numPr>
      </w:pPr>
      <w:r w:rsidRPr="00393786">
        <w:rPr>
          <w:b/>
          <w:bCs/>
        </w:rPr>
        <w:lastRenderedPageBreak/>
        <w:t>In-scope activities:</w:t>
      </w:r>
    </w:p>
    <w:p w14:paraId="2D8545B7" w14:textId="77777777" w:rsidR="006978BF" w:rsidRPr="00393786" w:rsidRDefault="006978BF" w:rsidP="006978BF">
      <w:pPr>
        <w:numPr>
          <w:ilvl w:val="0"/>
          <w:numId w:val="36"/>
        </w:numPr>
      </w:pPr>
      <w:r w:rsidRPr="00393786">
        <w:rPr>
          <w:b/>
          <w:bCs/>
        </w:rPr>
        <w:t>Out-of-scope activities (explicit):</w:t>
      </w:r>
    </w:p>
    <w:p w14:paraId="6CD052F9" w14:textId="77777777" w:rsidR="006978BF" w:rsidRPr="00393786" w:rsidRDefault="006978BF" w:rsidP="006978BF">
      <w:r w:rsidRPr="00393786">
        <w:t>Deliverables include, where applicable:</w:t>
      </w:r>
    </w:p>
    <w:p w14:paraId="0F0BFDF7" w14:textId="77777777" w:rsidR="006978BF" w:rsidRPr="00393786" w:rsidRDefault="006978BF" w:rsidP="006978BF">
      <w:pPr>
        <w:numPr>
          <w:ilvl w:val="0"/>
          <w:numId w:val="37"/>
        </w:numPr>
      </w:pPr>
      <w:r w:rsidRPr="00393786">
        <w:t xml:space="preserve">software </w:t>
      </w:r>
      <w:proofErr w:type="gramStart"/>
      <w:r w:rsidRPr="00393786">
        <w:t>components;</w:t>
      </w:r>
      <w:proofErr w:type="gramEnd"/>
    </w:p>
    <w:p w14:paraId="5A1AA899" w14:textId="77777777" w:rsidR="006978BF" w:rsidRPr="00393786" w:rsidRDefault="006978BF" w:rsidP="006978BF">
      <w:pPr>
        <w:numPr>
          <w:ilvl w:val="0"/>
          <w:numId w:val="37"/>
        </w:numPr>
      </w:pPr>
      <w:r w:rsidRPr="00393786">
        <w:t>documentation (technical, functional, user</w:t>
      </w:r>
      <w:proofErr w:type="gramStart"/>
      <w:r w:rsidRPr="00393786">
        <w:t>);</w:t>
      </w:r>
      <w:proofErr w:type="gramEnd"/>
    </w:p>
    <w:p w14:paraId="4BC2D471" w14:textId="77777777" w:rsidR="006978BF" w:rsidRPr="00393786" w:rsidRDefault="006978BF" w:rsidP="006978BF">
      <w:pPr>
        <w:numPr>
          <w:ilvl w:val="0"/>
          <w:numId w:val="37"/>
        </w:numPr>
      </w:pPr>
      <w:r w:rsidRPr="00393786">
        <w:t xml:space="preserve">configuration, installation or </w:t>
      </w:r>
      <w:proofErr w:type="gramStart"/>
      <w:r w:rsidRPr="00393786">
        <w:t>setup;</w:t>
      </w:r>
      <w:proofErr w:type="gramEnd"/>
    </w:p>
    <w:p w14:paraId="0C5CCB3F" w14:textId="77777777" w:rsidR="006978BF" w:rsidRPr="00393786" w:rsidRDefault="006978BF" w:rsidP="006978BF">
      <w:pPr>
        <w:numPr>
          <w:ilvl w:val="0"/>
          <w:numId w:val="37"/>
        </w:numPr>
      </w:pPr>
      <w:r w:rsidRPr="00393786">
        <w:t>training and knowledge transfer.</w:t>
      </w:r>
    </w:p>
    <w:p w14:paraId="5EEDDB58" w14:textId="77777777" w:rsidR="006978BF" w:rsidRPr="00393786" w:rsidRDefault="00B62D04" w:rsidP="006978BF">
      <w:r>
        <w:pict w14:anchorId="6DD96BF4">
          <v:rect id="_x0000_i1027" style="width:0;height:1.5pt" o:hralign="center" o:hrstd="t" o:hr="t" fillcolor="#a0a0a0" stroked="f"/>
        </w:pict>
      </w:r>
    </w:p>
    <w:p w14:paraId="6604A64B" w14:textId="41ED1AF1" w:rsidR="006978BF" w:rsidRPr="00393786" w:rsidRDefault="006978BF" w:rsidP="006978BF">
      <w:pPr>
        <w:pStyle w:val="Heading1"/>
      </w:pPr>
      <w:r w:rsidRPr="00393786">
        <w:t xml:space="preserve">Project </w:t>
      </w:r>
      <w:proofErr w:type="spellStart"/>
      <w:r w:rsidRPr="00393786">
        <w:t>Organisation</w:t>
      </w:r>
      <w:proofErr w:type="spellEnd"/>
      <w:r w:rsidRPr="00393786">
        <w:t xml:space="preserve"> and Governance</w:t>
      </w:r>
    </w:p>
    <w:p w14:paraId="5B6C7797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3.1 Project Roles</w:t>
      </w:r>
    </w:p>
    <w:tbl>
      <w:tblPr>
        <w:tblW w:w="99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653"/>
        <w:gridCol w:w="2410"/>
        <w:gridCol w:w="3827"/>
      </w:tblGrid>
      <w:tr w:rsidR="006978BF" w:rsidRPr="00393786" w14:paraId="40904043" w14:textId="77777777" w:rsidTr="002B651C">
        <w:trPr>
          <w:tblHeader/>
          <w:tblCellSpacing w:w="15" w:type="dxa"/>
        </w:trPr>
        <w:tc>
          <w:tcPr>
            <w:tcW w:w="1988" w:type="dxa"/>
            <w:vAlign w:val="center"/>
            <w:hideMark/>
          </w:tcPr>
          <w:p w14:paraId="6B34CEB8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Role</w:t>
            </w:r>
          </w:p>
        </w:tc>
        <w:tc>
          <w:tcPr>
            <w:tcW w:w="1623" w:type="dxa"/>
            <w:vAlign w:val="center"/>
            <w:hideMark/>
          </w:tcPr>
          <w:p w14:paraId="63EB5424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Organisation</w:t>
            </w:r>
          </w:p>
        </w:tc>
        <w:tc>
          <w:tcPr>
            <w:tcW w:w="2380" w:type="dxa"/>
            <w:vAlign w:val="center"/>
            <w:hideMark/>
          </w:tcPr>
          <w:p w14:paraId="5607C71D" w14:textId="77777777" w:rsidR="006978BF" w:rsidRPr="00393786" w:rsidRDefault="006978BF" w:rsidP="002B651C">
            <w:pPr>
              <w:ind w:left="873" w:hanging="873"/>
              <w:rPr>
                <w:b/>
                <w:bCs/>
              </w:rPr>
            </w:pPr>
            <w:r w:rsidRPr="00393786">
              <w:rPr>
                <w:b/>
                <w:bCs/>
              </w:rPr>
              <w:t>Name (if known)</w:t>
            </w:r>
          </w:p>
        </w:tc>
        <w:tc>
          <w:tcPr>
            <w:tcW w:w="3782" w:type="dxa"/>
            <w:vAlign w:val="center"/>
            <w:hideMark/>
          </w:tcPr>
          <w:p w14:paraId="036E7BCE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Responsibilities</w:t>
            </w:r>
          </w:p>
        </w:tc>
      </w:tr>
      <w:tr w:rsidR="006978BF" w:rsidRPr="00393786" w14:paraId="3FEDED45" w14:textId="77777777" w:rsidTr="002B651C">
        <w:trPr>
          <w:tblCellSpacing w:w="15" w:type="dxa"/>
        </w:trPr>
        <w:tc>
          <w:tcPr>
            <w:tcW w:w="1988" w:type="dxa"/>
            <w:vAlign w:val="center"/>
            <w:hideMark/>
          </w:tcPr>
          <w:p w14:paraId="78FE2D8B" w14:textId="77777777" w:rsidR="006978BF" w:rsidRPr="00393786" w:rsidRDefault="006978BF" w:rsidP="002B651C">
            <w:r w:rsidRPr="00393786">
              <w:t>Project Sponsor</w:t>
            </w:r>
          </w:p>
        </w:tc>
        <w:tc>
          <w:tcPr>
            <w:tcW w:w="1623" w:type="dxa"/>
            <w:vAlign w:val="center"/>
            <w:hideMark/>
          </w:tcPr>
          <w:p w14:paraId="4A261A37" w14:textId="77777777" w:rsidR="006978BF" w:rsidRPr="00393786" w:rsidRDefault="006978BF" w:rsidP="002B651C">
            <w:r w:rsidRPr="00393786">
              <w:t>Fost Plus</w:t>
            </w:r>
          </w:p>
        </w:tc>
        <w:tc>
          <w:tcPr>
            <w:tcW w:w="2380" w:type="dxa"/>
            <w:vAlign w:val="center"/>
            <w:hideMark/>
          </w:tcPr>
          <w:p w14:paraId="32C89F66" w14:textId="77777777" w:rsidR="006978BF" w:rsidRPr="00393786" w:rsidRDefault="006978BF" w:rsidP="002B651C"/>
        </w:tc>
        <w:tc>
          <w:tcPr>
            <w:tcW w:w="3782" w:type="dxa"/>
            <w:vAlign w:val="center"/>
            <w:hideMark/>
          </w:tcPr>
          <w:p w14:paraId="5597E9B7" w14:textId="77777777" w:rsidR="006978BF" w:rsidRPr="00393786" w:rsidRDefault="006978BF" w:rsidP="002B651C"/>
        </w:tc>
      </w:tr>
      <w:tr w:rsidR="006978BF" w:rsidRPr="00393786" w14:paraId="638DD37C" w14:textId="77777777" w:rsidTr="002B651C">
        <w:trPr>
          <w:tblCellSpacing w:w="15" w:type="dxa"/>
        </w:trPr>
        <w:tc>
          <w:tcPr>
            <w:tcW w:w="1988" w:type="dxa"/>
            <w:vAlign w:val="center"/>
            <w:hideMark/>
          </w:tcPr>
          <w:p w14:paraId="25B4371A" w14:textId="77777777" w:rsidR="006978BF" w:rsidRPr="00393786" w:rsidRDefault="006978BF" w:rsidP="002B651C">
            <w:r w:rsidRPr="00393786">
              <w:t>Project Manager</w:t>
            </w:r>
          </w:p>
        </w:tc>
        <w:tc>
          <w:tcPr>
            <w:tcW w:w="1623" w:type="dxa"/>
            <w:vAlign w:val="center"/>
            <w:hideMark/>
          </w:tcPr>
          <w:p w14:paraId="0DB29B6B" w14:textId="77777777" w:rsidR="006978BF" w:rsidRPr="00393786" w:rsidRDefault="006978BF" w:rsidP="002B651C">
            <w:r w:rsidRPr="00393786">
              <w:t>Supplier</w:t>
            </w:r>
          </w:p>
        </w:tc>
        <w:tc>
          <w:tcPr>
            <w:tcW w:w="2380" w:type="dxa"/>
            <w:vAlign w:val="center"/>
            <w:hideMark/>
          </w:tcPr>
          <w:p w14:paraId="1801097A" w14:textId="77777777" w:rsidR="006978BF" w:rsidRPr="00393786" w:rsidRDefault="006978BF" w:rsidP="002B651C"/>
        </w:tc>
        <w:tc>
          <w:tcPr>
            <w:tcW w:w="3782" w:type="dxa"/>
            <w:vAlign w:val="center"/>
            <w:hideMark/>
          </w:tcPr>
          <w:p w14:paraId="7AD54A3C" w14:textId="77777777" w:rsidR="006978BF" w:rsidRPr="00393786" w:rsidRDefault="006978BF" w:rsidP="002B651C"/>
        </w:tc>
      </w:tr>
      <w:tr w:rsidR="006978BF" w:rsidRPr="00393786" w14:paraId="3D818F80" w14:textId="77777777" w:rsidTr="002B651C">
        <w:trPr>
          <w:tblCellSpacing w:w="15" w:type="dxa"/>
        </w:trPr>
        <w:tc>
          <w:tcPr>
            <w:tcW w:w="1988" w:type="dxa"/>
            <w:vAlign w:val="center"/>
            <w:hideMark/>
          </w:tcPr>
          <w:p w14:paraId="52F72745" w14:textId="77777777" w:rsidR="006978BF" w:rsidRPr="00393786" w:rsidRDefault="006978BF" w:rsidP="002B651C">
            <w:r w:rsidRPr="00393786">
              <w:t>Key Technical Lead</w:t>
            </w:r>
          </w:p>
        </w:tc>
        <w:tc>
          <w:tcPr>
            <w:tcW w:w="1623" w:type="dxa"/>
            <w:vAlign w:val="center"/>
            <w:hideMark/>
          </w:tcPr>
          <w:p w14:paraId="6EAA5921" w14:textId="77777777" w:rsidR="006978BF" w:rsidRPr="00393786" w:rsidRDefault="006978BF" w:rsidP="002B651C">
            <w:r w:rsidRPr="00393786">
              <w:t>Supplier</w:t>
            </w:r>
          </w:p>
        </w:tc>
        <w:tc>
          <w:tcPr>
            <w:tcW w:w="2380" w:type="dxa"/>
            <w:vAlign w:val="center"/>
            <w:hideMark/>
          </w:tcPr>
          <w:p w14:paraId="182A49BE" w14:textId="77777777" w:rsidR="006978BF" w:rsidRPr="00393786" w:rsidRDefault="006978BF" w:rsidP="002B651C"/>
        </w:tc>
        <w:tc>
          <w:tcPr>
            <w:tcW w:w="3782" w:type="dxa"/>
            <w:vAlign w:val="center"/>
            <w:hideMark/>
          </w:tcPr>
          <w:p w14:paraId="295BB027" w14:textId="77777777" w:rsidR="006978BF" w:rsidRPr="00393786" w:rsidRDefault="006978BF" w:rsidP="002B651C"/>
        </w:tc>
      </w:tr>
    </w:tbl>
    <w:p w14:paraId="2E6AF858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3.2 Governance &amp; Reporting</w:t>
      </w:r>
    </w:p>
    <w:p w14:paraId="58C60F73" w14:textId="77777777" w:rsidR="006978BF" w:rsidRPr="00393786" w:rsidRDefault="006978BF" w:rsidP="006978BF">
      <w:pPr>
        <w:numPr>
          <w:ilvl w:val="0"/>
          <w:numId w:val="38"/>
        </w:numPr>
      </w:pPr>
      <w:r w:rsidRPr="00393786">
        <w:t>Steering committee frequency: [e.g. monthly]</w:t>
      </w:r>
    </w:p>
    <w:p w14:paraId="414B938E" w14:textId="77777777" w:rsidR="006978BF" w:rsidRPr="00393786" w:rsidRDefault="006978BF" w:rsidP="006978BF">
      <w:pPr>
        <w:numPr>
          <w:ilvl w:val="0"/>
          <w:numId w:val="38"/>
        </w:numPr>
      </w:pPr>
      <w:r w:rsidRPr="00393786">
        <w:t>Project reporting: [status report format / cadence]</w:t>
      </w:r>
    </w:p>
    <w:p w14:paraId="0B689431" w14:textId="77777777" w:rsidR="006978BF" w:rsidRPr="00393786" w:rsidRDefault="006978BF" w:rsidP="006978BF">
      <w:pPr>
        <w:numPr>
          <w:ilvl w:val="0"/>
          <w:numId w:val="38"/>
        </w:numPr>
      </w:pPr>
      <w:r w:rsidRPr="00393786">
        <w:t>Escalation path: [operational → management → executive]</w:t>
      </w:r>
    </w:p>
    <w:p w14:paraId="4609DAF7" w14:textId="77777777" w:rsidR="006978BF" w:rsidRPr="00393786" w:rsidRDefault="00B62D04" w:rsidP="006978BF">
      <w:r>
        <w:pict w14:anchorId="490F5DC9">
          <v:rect id="_x0000_i1028" style="width:0;height:1.5pt" o:hralign="center" o:hrstd="t" o:hr="t" fillcolor="#a0a0a0" stroked="f"/>
        </w:pict>
      </w:r>
    </w:p>
    <w:p w14:paraId="0322144B" w14:textId="402F72C2" w:rsidR="006978BF" w:rsidRPr="00C146AF" w:rsidRDefault="006978BF" w:rsidP="006978BF">
      <w:pPr>
        <w:pStyle w:val="Heading1"/>
      </w:pPr>
      <w:r w:rsidRPr="00C146AF">
        <w:t>Project Plan and Milestones</w:t>
      </w:r>
    </w:p>
    <w:p w14:paraId="4D713D90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4.1 Planning Approach</w:t>
      </w:r>
    </w:p>
    <w:p w14:paraId="0C539FA0" w14:textId="77777777" w:rsidR="006978BF" w:rsidRPr="00393786" w:rsidRDefault="006978BF" w:rsidP="006978BF">
      <w:r w:rsidRPr="00393786">
        <w:t>☐ Waterfall</w:t>
      </w:r>
      <w:r w:rsidRPr="00393786">
        <w:br/>
        <w:t>☐ Agile / Scrum</w:t>
      </w:r>
      <w:r w:rsidRPr="00393786">
        <w:br/>
        <w:t>☐ Hybrid</w:t>
      </w:r>
    </w:p>
    <w:p w14:paraId="7F1F6D3A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4.2 Milestones &amp;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1199"/>
        <w:gridCol w:w="1406"/>
        <w:gridCol w:w="2009"/>
      </w:tblGrid>
      <w:tr w:rsidR="006978BF" w:rsidRPr="00393786" w14:paraId="7E7022BF" w14:textId="77777777" w:rsidTr="002B65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E3B6F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7E2B0AC8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49856E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Delivery Date</w:t>
            </w:r>
          </w:p>
        </w:tc>
        <w:tc>
          <w:tcPr>
            <w:tcW w:w="0" w:type="auto"/>
            <w:vAlign w:val="center"/>
            <w:hideMark/>
          </w:tcPr>
          <w:p w14:paraId="2390A0A8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Acceptance Criteria</w:t>
            </w:r>
          </w:p>
        </w:tc>
      </w:tr>
    </w:tbl>
    <w:p w14:paraId="2EF1F1CC" w14:textId="77777777" w:rsidR="006978BF" w:rsidRPr="00393786" w:rsidRDefault="006978BF" w:rsidP="006978BF">
      <w:r w:rsidRPr="00393786">
        <w:t>Delays are governed by the GTC (binding timelines, notification obligations).</w:t>
      </w:r>
    </w:p>
    <w:p w14:paraId="12D5F50E" w14:textId="77777777" w:rsidR="006978BF" w:rsidRPr="00393786" w:rsidRDefault="00B62D04" w:rsidP="006978BF">
      <w:r>
        <w:lastRenderedPageBreak/>
        <w:pict w14:anchorId="6D8DC275">
          <v:rect id="_x0000_i1029" style="width:0;height:1.5pt" o:hralign="center" o:hrstd="t" o:hr="t" fillcolor="#a0a0a0" stroked="f"/>
        </w:pict>
      </w:r>
    </w:p>
    <w:p w14:paraId="3526DAAD" w14:textId="2A72E71B" w:rsidR="006978BF" w:rsidRPr="00393786" w:rsidRDefault="006978BF" w:rsidP="006978BF">
      <w:pPr>
        <w:pStyle w:val="Heading1"/>
      </w:pPr>
      <w:r w:rsidRPr="00393786">
        <w:t>Team Composition</w:t>
      </w:r>
    </w:p>
    <w:p w14:paraId="2E9FE85B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5.1 Allocated Team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2268"/>
        <w:gridCol w:w="4395"/>
      </w:tblGrid>
      <w:tr w:rsidR="006978BF" w:rsidRPr="00393786" w14:paraId="12A17657" w14:textId="77777777" w:rsidTr="006978BF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47A1A5CD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Name</w:t>
            </w:r>
          </w:p>
        </w:tc>
        <w:tc>
          <w:tcPr>
            <w:tcW w:w="1387" w:type="dxa"/>
            <w:vAlign w:val="center"/>
            <w:hideMark/>
          </w:tcPr>
          <w:p w14:paraId="1F6292E6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Role</w:t>
            </w:r>
          </w:p>
        </w:tc>
        <w:tc>
          <w:tcPr>
            <w:tcW w:w="2238" w:type="dxa"/>
            <w:vAlign w:val="center"/>
            <w:hideMark/>
          </w:tcPr>
          <w:p w14:paraId="23AA4AD6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Seniority</w:t>
            </w:r>
          </w:p>
        </w:tc>
        <w:tc>
          <w:tcPr>
            <w:tcW w:w="4350" w:type="dxa"/>
            <w:vAlign w:val="center"/>
            <w:hideMark/>
          </w:tcPr>
          <w:p w14:paraId="5705BFF1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Allocation (%)</w:t>
            </w:r>
          </w:p>
        </w:tc>
      </w:tr>
      <w:tr w:rsidR="006978BF" w:rsidRPr="00393786" w14:paraId="5BF7E19C" w14:textId="77777777" w:rsidTr="006978BF">
        <w:trPr>
          <w:tblHeader/>
          <w:tblCellSpacing w:w="15" w:type="dxa"/>
        </w:trPr>
        <w:tc>
          <w:tcPr>
            <w:tcW w:w="1368" w:type="dxa"/>
            <w:vAlign w:val="center"/>
          </w:tcPr>
          <w:p w14:paraId="452400B1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1387" w:type="dxa"/>
            <w:vAlign w:val="center"/>
          </w:tcPr>
          <w:p w14:paraId="113B6DEE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2238" w:type="dxa"/>
            <w:vAlign w:val="center"/>
          </w:tcPr>
          <w:p w14:paraId="2FF4FEF5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4350" w:type="dxa"/>
            <w:vAlign w:val="center"/>
          </w:tcPr>
          <w:p w14:paraId="64E5B905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</w:tr>
      <w:tr w:rsidR="006978BF" w:rsidRPr="00393786" w14:paraId="38A953E5" w14:textId="77777777" w:rsidTr="006978BF">
        <w:trPr>
          <w:tblHeader/>
          <w:tblCellSpacing w:w="15" w:type="dxa"/>
        </w:trPr>
        <w:tc>
          <w:tcPr>
            <w:tcW w:w="1368" w:type="dxa"/>
            <w:vAlign w:val="center"/>
          </w:tcPr>
          <w:p w14:paraId="28CCA5BD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1387" w:type="dxa"/>
            <w:vAlign w:val="center"/>
          </w:tcPr>
          <w:p w14:paraId="4DFF079F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2238" w:type="dxa"/>
            <w:vAlign w:val="center"/>
          </w:tcPr>
          <w:p w14:paraId="4BD42EEF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4350" w:type="dxa"/>
            <w:vAlign w:val="center"/>
          </w:tcPr>
          <w:p w14:paraId="26196E4D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</w:tr>
      <w:tr w:rsidR="006978BF" w:rsidRPr="00393786" w14:paraId="17821CBE" w14:textId="77777777" w:rsidTr="006978BF">
        <w:trPr>
          <w:tblHeader/>
          <w:tblCellSpacing w:w="15" w:type="dxa"/>
        </w:trPr>
        <w:tc>
          <w:tcPr>
            <w:tcW w:w="1368" w:type="dxa"/>
            <w:vAlign w:val="center"/>
          </w:tcPr>
          <w:p w14:paraId="33EA34F6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1387" w:type="dxa"/>
            <w:vAlign w:val="center"/>
          </w:tcPr>
          <w:p w14:paraId="3AFE8CDC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2238" w:type="dxa"/>
            <w:vAlign w:val="center"/>
          </w:tcPr>
          <w:p w14:paraId="526E9AB1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4350" w:type="dxa"/>
            <w:vAlign w:val="center"/>
          </w:tcPr>
          <w:p w14:paraId="78315476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</w:tr>
      <w:tr w:rsidR="006978BF" w:rsidRPr="00393786" w14:paraId="4639756B" w14:textId="77777777" w:rsidTr="006978BF">
        <w:trPr>
          <w:tblHeader/>
          <w:tblCellSpacing w:w="15" w:type="dxa"/>
        </w:trPr>
        <w:tc>
          <w:tcPr>
            <w:tcW w:w="1368" w:type="dxa"/>
            <w:vAlign w:val="center"/>
          </w:tcPr>
          <w:p w14:paraId="759571D2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1387" w:type="dxa"/>
            <w:vAlign w:val="center"/>
          </w:tcPr>
          <w:p w14:paraId="013C8C77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2238" w:type="dxa"/>
            <w:vAlign w:val="center"/>
          </w:tcPr>
          <w:p w14:paraId="0AE5586C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  <w:tc>
          <w:tcPr>
            <w:tcW w:w="4350" w:type="dxa"/>
            <w:vAlign w:val="center"/>
          </w:tcPr>
          <w:p w14:paraId="1B7DDAA4" w14:textId="77777777" w:rsidR="006978BF" w:rsidRPr="00393786" w:rsidRDefault="006978BF" w:rsidP="002B651C">
            <w:pPr>
              <w:rPr>
                <w:b/>
                <w:bCs/>
              </w:rPr>
            </w:pPr>
          </w:p>
        </w:tc>
      </w:tr>
    </w:tbl>
    <w:p w14:paraId="5745AFC3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5.2 Key Personnel</w:t>
      </w:r>
    </w:p>
    <w:p w14:paraId="2774A29C" w14:textId="68D1B9D2" w:rsidR="006978BF" w:rsidRPr="00393786" w:rsidRDefault="006978BF" w:rsidP="006978BF">
      <w:r w:rsidRPr="00393786">
        <w:t xml:space="preserve">The following personnel are considered </w:t>
      </w:r>
      <w:r w:rsidRPr="00393786">
        <w:rPr>
          <w:b/>
          <w:bCs/>
        </w:rPr>
        <w:t>key personnel</w:t>
      </w:r>
      <w:r w:rsidRPr="00393786">
        <w:t xml:space="preserve"> and subject to prior replacement approval under </w:t>
      </w:r>
      <w:r w:rsidRPr="00801EEC">
        <w:t xml:space="preserve">Clause </w:t>
      </w:r>
      <w:r w:rsidR="00801EEC" w:rsidRPr="00801EEC">
        <w:t>9</w:t>
      </w:r>
      <w:r w:rsidRPr="00801EEC">
        <w:t xml:space="preserve"> of the GTC:</w:t>
      </w:r>
    </w:p>
    <w:p w14:paraId="408EFB2F" w14:textId="77777777" w:rsidR="006978BF" w:rsidRPr="00393786" w:rsidRDefault="006978BF" w:rsidP="006978BF">
      <w:pPr>
        <w:numPr>
          <w:ilvl w:val="0"/>
          <w:numId w:val="39"/>
        </w:numPr>
      </w:pPr>
      <w:r w:rsidRPr="00393786">
        <w:t>[Name – Role]</w:t>
      </w:r>
    </w:p>
    <w:p w14:paraId="484722F9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5.3 Location &amp; Access</w:t>
      </w:r>
    </w:p>
    <w:p w14:paraId="6C158FAF" w14:textId="77777777" w:rsidR="006978BF" w:rsidRPr="00393786" w:rsidRDefault="006978BF" w:rsidP="006978BF">
      <w:pPr>
        <w:numPr>
          <w:ilvl w:val="0"/>
          <w:numId w:val="40"/>
        </w:numPr>
      </w:pPr>
      <w:r w:rsidRPr="00393786">
        <w:t>On-site / remote split:</w:t>
      </w:r>
    </w:p>
    <w:p w14:paraId="123615A0" w14:textId="77777777" w:rsidR="006978BF" w:rsidRPr="00393786" w:rsidRDefault="006978BF" w:rsidP="006978BF">
      <w:pPr>
        <w:numPr>
          <w:ilvl w:val="0"/>
          <w:numId w:val="40"/>
        </w:numPr>
      </w:pPr>
      <w:r w:rsidRPr="00393786">
        <w:t>Access to Fost Plus systems: subject to security and IT rules</w:t>
      </w:r>
    </w:p>
    <w:p w14:paraId="3FE86814" w14:textId="77777777" w:rsidR="006978BF" w:rsidRPr="00393786" w:rsidRDefault="00B62D04" w:rsidP="006978BF">
      <w:r>
        <w:pict w14:anchorId="7269E58E">
          <v:rect id="_x0000_i1030" style="width:0;height:1.5pt" o:hralign="center" o:hrstd="t" o:hr="t" fillcolor="#a0a0a0" stroked="f"/>
        </w:pict>
      </w:r>
    </w:p>
    <w:p w14:paraId="51ED8FA5" w14:textId="1A6EDF22" w:rsidR="006978BF" w:rsidRPr="00C146AF" w:rsidRDefault="006978BF" w:rsidP="006978BF">
      <w:pPr>
        <w:pStyle w:val="Heading1"/>
      </w:pPr>
      <w:r w:rsidRPr="00C146AF">
        <w:t>Pricing and Commercial Model</w:t>
      </w:r>
    </w:p>
    <w:p w14:paraId="21AC989E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6.1 Pricing Structure</w:t>
      </w:r>
    </w:p>
    <w:p w14:paraId="7567998C" w14:textId="77777777" w:rsidR="006978BF" w:rsidRPr="00393786" w:rsidRDefault="006978BF" w:rsidP="006978BF">
      <w:r w:rsidRPr="00393786">
        <w:t>☐ Fixed price</w:t>
      </w:r>
      <w:r w:rsidRPr="00393786">
        <w:br/>
        <w:t>☐ Time &amp; materials</w:t>
      </w:r>
      <w:r w:rsidRPr="00393786">
        <w:br/>
        <w:t>☐ Unit-based</w:t>
      </w:r>
      <w:r w:rsidRPr="00393786">
        <w:br/>
        <w:t>☐ Mixed</w:t>
      </w:r>
    </w:p>
    <w:p w14:paraId="227A79E3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6.2 Fees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488"/>
        <w:gridCol w:w="513"/>
        <w:gridCol w:w="1272"/>
      </w:tblGrid>
      <w:tr w:rsidR="006978BF" w:rsidRPr="00393786" w14:paraId="15E28EE2" w14:textId="77777777" w:rsidTr="002B65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2ADD7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EF3E9AC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E5839C8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79ADA6BD" w14:textId="77777777" w:rsidR="006978BF" w:rsidRPr="00393786" w:rsidRDefault="006978BF" w:rsidP="002B651C">
            <w:pPr>
              <w:rPr>
                <w:b/>
                <w:bCs/>
              </w:rPr>
            </w:pPr>
            <w:r w:rsidRPr="00393786">
              <w:rPr>
                <w:b/>
                <w:bCs/>
              </w:rPr>
              <w:t>Max Budget</w:t>
            </w:r>
          </w:p>
        </w:tc>
      </w:tr>
    </w:tbl>
    <w:p w14:paraId="2F902F12" w14:textId="77777777" w:rsidR="006978BF" w:rsidRPr="00393786" w:rsidRDefault="006978BF" w:rsidP="006978BF">
      <w:r w:rsidRPr="00393786">
        <w:t>All prices are exclusive of VAT and subject to acceptance in accordance with the GTC.</w:t>
      </w:r>
    </w:p>
    <w:p w14:paraId="496A9D81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6.3 Expenses</w:t>
      </w:r>
    </w:p>
    <w:p w14:paraId="1A294125" w14:textId="77777777" w:rsidR="006978BF" w:rsidRPr="00393786" w:rsidRDefault="006978BF" w:rsidP="006978BF">
      <w:r w:rsidRPr="00393786">
        <w:lastRenderedPageBreak/>
        <w:t>☐ Included</w:t>
      </w:r>
      <w:r w:rsidRPr="00393786">
        <w:br/>
        <w:t>☐ Excluded (pre-approved only)</w:t>
      </w:r>
    </w:p>
    <w:p w14:paraId="3BB4F5C5" w14:textId="77777777" w:rsidR="006978BF" w:rsidRPr="00393786" w:rsidRDefault="00B62D04" w:rsidP="006978BF">
      <w:r>
        <w:pict w14:anchorId="63987DE2">
          <v:rect id="_x0000_i1031" style="width:0;height:1.5pt" o:hralign="center" o:hrstd="t" o:hr="t" fillcolor="#a0a0a0" stroked="f"/>
        </w:pict>
      </w:r>
    </w:p>
    <w:p w14:paraId="28454B6D" w14:textId="255A7608" w:rsidR="006978BF" w:rsidRPr="00393786" w:rsidRDefault="006978BF" w:rsidP="006978BF">
      <w:pPr>
        <w:pStyle w:val="Heading1"/>
      </w:pPr>
      <w:r w:rsidRPr="00393786">
        <w:t>Acceptance Criteria</w:t>
      </w:r>
    </w:p>
    <w:p w14:paraId="056B6BAB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7.1 Acceptance Process</w:t>
      </w:r>
    </w:p>
    <w:p w14:paraId="050E3526" w14:textId="2A975AAC" w:rsidR="006978BF" w:rsidRPr="00393786" w:rsidRDefault="006978BF" w:rsidP="006978BF">
      <w:r w:rsidRPr="00393786">
        <w:t xml:space="preserve">Acceptance shall be performed in </w:t>
      </w:r>
      <w:r w:rsidRPr="00B62D04">
        <w:t>accordance with Clause 1</w:t>
      </w:r>
      <w:r w:rsidR="00655EE5" w:rsidRPr="00B62D04">
        <w:t>1</w:t>
      </w:r>
      <w:r w:rsidRPr="00B62D04">
        <w:t xml:space="preserve"> of</w:t>
      </w:r>
      <w:r w:rsidRPr="00393786">
        <w:t xml:space="preserve"> the GTC.</w:t>
      </w:r>
    </w:p>
    <w:p w14:paraId="0D19A4DC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7.2 Specific Acceptance Criteria</w:t>
      </w:r>
    </w:p>
    <w:p w14:paraId="2BD64C49" w14:textId="77777777" w:rsidR="006978BF" w:rsidRPr="00393786" w:rsidRDefault="006978BF" w:rsidP="006978BF">
      <w:pPr>
        <w:numPr>
          <w:ilvl w:val="0"/>
          <w:numId w:val="41"/>
        </w:numPr>
      </w:pPr>
      <w:r w:rsidRPr="00393786">
        <w:t>Functional compliance</w:t>
      </w:r>
    </w:p>
    <w:p w14:paraId="5739677B" w14:textId="77777777" w:rsidR="006978BF" w:rsidRPr="00393786" w:rsidRDefault="006978BF" w:rsidP="006978BF">
      <w:pPr>
        <w:numPr>
          <w:ilvl w:val="0"/>
          <w:numId w:val="41"/>
        </w:numPr>
      </w:pPr>
      <w:r w:rsidRPr="00393786">
        <w:t>Documentation completeness</w:t>
      </w:r>
    </w:p>
    <w:p w14:paraId="5043C727" w14:textId="77777777" w:rsidR="006978BF" w:rsidRPr="00393786" w:rsidRDefault="006978BF" w:rsidP="006978BF">
      <w:pPr>
        <w:numPr>
          <w:ilvl w:val="0"/>
          <w:numId w:val="41"/>
        </w:numPr>
      </w:pPr>
      <w:r w:rsidRPr="00393786">
        <w:t>Security &amp; quality checks</w:t>
      </w:r>
    </w:p>
    <w:p w14:paraId="533C0B78" w14:textId="77777777" w:rsidR="006978BF" w:rsidRPr="00393786" w:rsidRDefault="006978BF" w:rsidP="006978BF">
      <w:pPr>
        <w:numPr>
          <w:ilvl w:val="0"/>
          <w:numId w:val="41"/>
        </w:numPr>
      </w:pPr>
      <w:r w:rsidRPr="00393786">
        <w:t>Performance benchmarks (if applicable)</w:t>
      </w:r>
    </w:p>
    <w:p w14:paraId="4190CE70" w14:textId="77777777" w:rsidR="006978BF" w:rsidRPr="00393786" w:rsidRDefault="006978BF" w:rsidP="006978BF">
      <w:r w:rsidRPr="00393786">
        <w:t>Partial acceptance or acceptance with reservations may apply.</w:t>
      </w:r>
    </w:p>
    <w:p w14:paraId="6B4C8257" w14:textId="77777777" w:rsidR="006978BF" w:rsidRPr="00393786" w:rsidRDefault="00B62D04" w:rsidP="006978BF">
      <w:r>
        <w:pict w14:anchorId="6C222655">
          <v:rect id="_x0000_i1032" style="width:0;height:1.5pt" o:hralign="center" o:hrstd="t" o:hr="t" fillcolor="#a0a0a0" stroked="f"/>
        </w:pict>
      </w:r>
    </w:p>
    <w:p w14:paraId="713133C5" w14:textId="3A040B91" w:rsidR="006978BF" w:rsidRPr="00393786" w:rsidRDefault="006978BF" w:rsidP="006978BF">
      <w:pPr>
        <w:pStyle w:val="Heading1"/>
      </w:pPr>
      <w:r w:rsidRPr="00393786">
        <w:t>Dependencies and Assumptions</w:t>
      </w:r>
    </w:p>
    <w:p w14:paraId="079C09A0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8.1 Fost Plus Dependencies</w:t>
      </w:r>
    </w:p>
    <w:p w14:paraId="0829F8C0" w14:textId="77777777" w:rsidR="006978BF" w:rsidRPr="00393786" w:rsidRDefault="006978BF" w:rsidP="006978BF">
      <w:pPr>
        <w:numPr>
          <w:ilvl w:val="0"/>
          <w:numId w:val="42"/>
        </w:numPr>
      </w:pPr>
      <w:r w:rsidRPr="00393786">
        <w:t>Timely availability of stakeholders</w:t>
      </w:r>
    </w:p>
    <w:p w14:paraId="4D388503" w14:textId="77777777" w:rsidR="006978BF" w:rsidRPr="00393786" w:rsidRDefault="006978BF" w:rsidP="006978BF">
      <w:pPr>
        <w:numPr>
          <w:ilvl w:val="0"/>
          <w:numId w:val="42"/>
        </w:numPr>
      </w:pPr>
      <w:r w:rsidRPr="00393786">
        <w:t>Access to systems or data</w:t>
      </w:r>
    </w:p>
    <w:p w14:paraId="0C53A4D3" w14:textId="77777777" w:rsidR="006978BF" w:rsidRPr="00393786" w:rsidRDefault="006978BF" w:rsidP="006978BF">
      <w:pPr>
        <w:numPr>
          <w:ilvl w:val="0"/>
          <w:numId w:val="42"/>
        </w:numPr>
      </w:pPr>
      <w:r w:rsidRPr="00393786">
        <w:t>Validation feedback within agreed timelines</w:t>
      </w:r>
    </w:p>
    <w:p w14:paraId="7FE6F93B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8.2 Supplier Assumptions</w:t>
      </w:r>
    </w:p>
    <w:p w14:paraId="5AF450AE" w14:textId="77777777" w:rsidR="006978BF" w:rsidRPr="00393786" w:rsidRDefault="006978BF" w:rsidP="006978BF">
      <w:pPr>
        <w:numPr>
          <w:ilvl w:val="0"/>
          <w:numId w:val="43"/>
        </w:numPr>
      </w:pPr>
      <w:r w:rsidRPr="00393786">
        <w:t>Accuracy of provided information</w:t>
      </w:r>
    </w:p>
    <w:p w14:paraId="69C813FA" w14:textId="77777777" w:rsidR="006978BF" w:rsidRPr="00393786" w:rsidRDefault="006978BF" w:rsidP="006978BF">
      <w:pPr>
        <w:numPr>
          <w:ilvl w:val="0"/>
          <w:numId w:val="43"/>
        </w:numPr>
      </w:pPr>
      <w:r w:rsidRPr="00393786">
        <w:t>Availability of agreed personnel</w:t>
      </w:r>
    </w:p>
    <w:p w14:paraId="3BB345D2" w14:textId="77777777" w:rsidR="006978BF" w:rsidRPr="00393786" w:rsidRDefault="006978BF" w:rsidP="006978BF">
      <w:r w:rsidRPr="00393786">
        <w:t>Any deviation may require a change request.</w:t>
      </w:r>
    </w:p>
    <w:p w14:paraId="678A679F" w14:textId="77777777" w:rsidR="006978BF" w:rsidRPr="00393786" w:rsidRDefault="00B62D04" w:rsidP="006978BF">
      <w:r>
        <w:pict w14:anchorId="752585E9">
          <v:rect id="_x0000_i1033" style="width:0;height:1.5pt" o:hralign="center" o:hrstd="t" o:hr="t" fillcolor="#a0a0a0" stroked="f"/>
        </w:pict>
      </w:r>
    </w:p>
    <w:p w14:paraId="43B632E7" w14:textId="483C9DB4" w:rsidR="006978BF" w:rsidRPr="00393786" w:rsidRDefault="006978BF" w:rsidP="006978BF">
      <w:pPr>
        <w:pStyle w:val="Heading1"/>
      </w:pPr>
      <w:r w:rsidRPr="00393786">
        <w:t>Change Management</w:t>
      </w:r>
    </w:p>
    <w:p w14:paraId="3FCB9039" w14:textId="0873C877" w:rsidR="006978BF" w:rsidRPr="00393786" w:rsidRDefault="006978BF" w:rsidP="006978BF">
      <w:r w:rsidRPr="00393786">
        <w:t xml:space="preserve">Any modification to scope, pricing, timeline or deliverables shall be handled strictly in accordance with </w:t>
      </w:r>
      <w:r w:rsidRPr="00B62D04">
        <w:t>Clause 1</w:t>
      </w:r>
      <w:r w:rsidR="00655EE5" w:rsidRPr="00B62D04">
        <w:t>5</w:t>
      </w:r>
      <w:r w:rsidRPr="00B62D04">
        <w:t xml:space="preserve"> of the GTC.</w:t>
      </w:r>
    </w:p>
    <w:p w14:paraId="7F68BF68" w14:textId="77777777" w:rsidR="006978BF" w:rsidRDefault="006978BF" w:rsidP="006978BF">
      <w:r w:rsidRPr="00393786">
        <w:t>No change is valid unless approved in writing by Fost Plus.</w:t>
      </w:r>
    </w:p>
    <w:p w14:paraId="7083FDC7" w14:textId="77777777" w:rsidR="006978BF" w:rsidRPr="00393786" w:rsidRDefault="00B62D04" w:rsidP="006978BF">
      <w:r>
        <w:lastRenderedPageBreak/>
        <w:pict w14:anchorId="3B8F1F60">
          <v:rect id="_x0000_i1034" style="width:0;height:1.5pt" o:hralign="center" o:hrstd="t" o:hr="t" fillcolor="#a0a0a0" stroked="f"/>
        </w:pict>
      </w:r>
    </w:p>
    <w:p w14:paraId="12ABA505" w14:textId="587AEF09" w:rsidR="006978BF" w:rsidRPr="00393786" w:rsidRDefault="006978BF" w:rsidP="006978BF">
      <w:pPr>
        <w:pStyle w:val="Heading1"/>
      </w:pPr>
      <w:r w:rsidRPr="001A1D1A">
        <w:t>Exceptions to the General Terms &amp; Conditions</w:t>
      </w:r>
    </w:p>
    <w:p w14:paraId="5DE66FAE" w14:textId="77777777" w:rsidR="006978BF" w:rsidRPr="00EA72A0" w:rsidRDefault="006978BF" w:rsidP="006978BF">
      <w:r w:rsidRPr="00EA72A0">
        <w:t>Any deviation from the Fost Plus IT General Terms &amp; Conditions must be explicitly listed in this Section.</w:t>
      </w:r>
    </w:p>
    <w:p w14:paraId="6C574F42" w14:textId="77777777" w:rsidR="006978BF" w:rsidRPr="00EA72A0" w:rsidRDefault="006978BF" w:rsidP="006978BF">
      <w:r w:rsidRPr="00EA72A0">
        <w:t>Except as expressly stated below, the General Terms &amp; Conditions apply in full and without modification.</w:t>
      </w:r>
    </w:p>
    <w:tbl>
      <w:tblPr>
        <w:tblW w:w="99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4182"/>
        <w:gridCol w:w="4394"/>
      </w:tblGrid>
      <w:tr w:rsidR="006978BF" w:rsidRPr="00EA72A0" w14:paraId="1E48E5FB" w14:textId="77777777" w:rsidTr="002B65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88A24" w14:textId="77777777" w:rsidR="006978BF" w:rsidRPr="00EA72A0" w:rsidRDefault="006978BF" w:rsidP="002B651C">
            <w:pPr>
              <w:rPr>
                <w:b/>
                <w:bCs/>
              </w:rPr>
            </w:pPr>
            <w:r w:rsidRPr="00EA72A0">
              <w:rPr>
                <w:b/>
                <w:bCs/>
              </w:rPr>
              <w:t>GTC Clause</w:t>
            </w:r>
          </w:p>
        </w:tc>
        <w:tc>
          <w:tcPr>
            <w:tcW w:w="4152" w:type="dxa"/>
            <w:vAlign w:val="center"/>
            <w:hideMark/>
          </w:tcPr>
          <w:p w14:paraId="4D2867F6" w14:textId="77777777" w:rsidR="006978BF" w:rsidRPr="00EA72A0" w:rsidRDefault="006978BF" w:rsidP="002B651C">
            <w:pPr>
              <w:rPr>
                <w:b/>
                <w:bCs/>
              </w:rPr>
            </w:pPr>
            <w:r w:rsidRPr="00EA72A0">
              <w:rPr>
                <w:b/>
                <w:bCs/>
              </w:rPr>
              <w:t>Description of Exception</w:t>
            </w:r>
          </w:p>
        </w:tc>
        <w:tc>
          <w:tcPr>
            <w:tcW w:w="4349" w:type="dxa"/>
            <w:vAlign w:val="center"/>
            <w:hideMark/>
          </w:tcPr>
          <w:p w14:paraId="22291CF7" w14:textId="77777777" w:rsidR="006978BF" w:rsidRPr="00EA72A0" w:rsidRDefault="006978BF" w:rsidP="002B651C">
            <w:pPr>
              <w:rPr>
                <w:b/>
                <w:bCs/>
              </w:rPr>
            </w:pPr>
            <w:r w:rsidRPr="00EA72A0">
              <w:rPr>
                <w:b/>
                <w:bCs/>
              </w:rPr>
              <w:t>Replacement Wording</w:t>
            </w:r>
          </w:p>
        </w:tc>
      </w:tr>
      <w:tr w:rsidR="006978BF" w:rsidRPr="00EA72A0" w14:paraId="1BA5005D" w14:textId="77777777" w:rsidTr="002B65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9523" w14:textId="77777777" w:rsidR="006978BF" w:rsidRPr="00EA72A0" w:rsidRDefault="006978BF" w:rsidP="002B651C">
            <w:r w:rsidRPr="00EA72A0">
              <w:rPr>
                <w:i/>
                <w:iCs/>
              </w:rPr>
              <w:t>None</w:t>
            </w:r>
          </w:p>
        </w:tc>
        <w:tc>
          <w:tcPr>
            <w:tcW w:w="4152" w:type="dxa"/>
            <w:vAlign w:val="center"/>
            <w:hideMark/>
          </w:tcPr>
          <w:p w14:paraId="6A856070" w14:textId="77777777" w:rsidR="006978BF" w:rsidRPr="00EA72A0" w:rsidRDefault="006978BF" w:rsidP="002B651C">
            <w:r w:rsidRPr="00EA72A0">
              <w:rPr>
                <w:i/>
                <w:iCs/>
              </w:rPr>
              <w:t>Not applicable</w:t>
            </w:r>
          </w:p>
        </w:tc>
        <w:tc>
          <w:tcPr>
            <w:tcW w:w="4349" w:type="dxa"/>
            <w:vAlign w:val="center"/>
            <w:hideMark/>
          </w:tcPr>
          <w:p w14:paraId="19D1AB4A" w14:textId="77777777" w:rsidR="006978BF" w:rsidRPr="00EA72A0" w:rsidRDefault="006978BF" w:rsidP="002B651C">
            <w:r w:rsidRPr="00EA72A0">
              <w:rPr>
                <w:i/>
                <w:iCs/>
              </w:rPr>
              <w:t>—</w:t>
            </w:r>
          </w:p>
        </w:tc>
      </w:tr>
    </w:tbl>
    <w:p w14:paraId="240BB865" w14:textId="77777777" w:rsidR="006978BF" w:rsidRPr="00EA72A0" w:rsidRDefault="006978BF" w:rsidP="006978BF">
      <w:r w:rsidRPr="00EA72A0">
        <w:t>No deviation shall be deemed agreed unless:</w:t>
      </w:r>
    </w:p>
    <w:p w14:paraId="70ADAE8A" w14:textId="77777777" w:rsidR="006978BF" w:rsidRPr="00EA72A0" w:rsidRDefault="006978BF" w:rsidP="006978BF">
      <w:pPr>
        <w:numPr>
          <w:ilvl w:val="0"/>
          <w:numId w:val="45"/>
        </w:numPr>
      </w:pPr>
      <w:r w:rsidRPr="00EA72A0">
        <w:t>it is explicitly listed in this Section; and</w:t>
      </w:r>
    </w:p>
    <w:p w14:paraId="520DD8A5" w14:textId="77777777" w:rsidR="006978BF" w:rsidRPr="00EA72A0" w:rsidRDefault="006978BF" w:rsidP="006978BF">
      <w:pPr>
        <w:numPr>
          <w:ilvl w:val="0"/>
          <w:numId w:val="45"/>
        </w:numPr>
      </w:pPr>
      <w:r w:rsidRPr="00EA72A0">
        <w:t>it is expressly approved in writing by Fost Plus.</w:t>
      </w:r>
    </w:p>
    <w:p w14:paraId="783D1D29" w14:textId="77777777" w:rsidR="006978BF" w:rsidRPr="00393786" w:rsidRDefault="00B62D04" w:rsidP="006978BF">
      <w:r>
        <w:pict w14:anchorId="7CB376B8">
          <v:rect id="_x0000_i1035" style="width:0;height:1.5pt" o:hralign="center" o:hrstd="t" o:hr="t" fillcolor="#a0a0a0" stroked="f"/>
        </w:pict>
      </w:r>
    </w:p>
    <w:p w14:paraId="5B94AB53" w14:textId="7F3114A4" w:rsidR="006978BF" w:rsidRPr="00393786" w:rsidRDefault="006978BF" w:rsidP="006978BF">
      <w:pPr>
        <w:pStyle w:val="Heading1"/>
      </w:pPr>
      <w:r w:rsidRPr="00393786">
        <w:t>Data Protection &amp; Security (if applicable)</w:t>
      </w:r>
    </w:p>
    <w:p w14:paraId="717D6BB0" w14:textId="77777777" w:rsidR="006978BF" w:rsidRPr="00393786" w:rsidRDefault="006978BF" w:rsidP="006978BF">
      <w:pPr>
        <w:numPr>
          <w:ilvl w:val="0"/>
          <w:numId w:val="44"/>
        </w:numPr>
      </w:pPr>
      <w:r w:rsidRPr="00393786">
        <w:t>Data categories involved:</w:t>
      </w:r>
    </w:p>
    <w:p w14:paraId="73992549" w14:textId="77777777" w:rsidR="006978BF" w:rsidRPr="00393786" w:rsidRDefault="006978BF" w:rsidP="006978BF">
      <w:pPr>
        <w:numPr>
          <w:ilvl w:val="0"/>
          <w:numId w:val="44"/>
        </w:numPr>
      </w:pPr>
      <w:r w:rsidRPr="00393786">
        <w:t>Role of Supplier: ☐ Processor ☐ Sub-processor</w:t>
      </w:r>
    </w:p>
    <w:p w14:paraId="55386684" w14:textId="77777777" w:rsidR="006978BF" w:rsidRPr="00393786" w:rsidRDefault="006978BF" w:rsidP="006978BF">
      <w:pPr>
        <w:numPr>
          <w:ilvl w:val="0"/>
          <w:numId w:val="44"/>
        </w:numPr>
      </w:pPr>
      <w:r w:rsidRPr="00393786">
        <w:t>DPA reference: [if applicable]</w:t>
      </w:r>
    </w:p>
    <w:p w14:paraId="6FC1BFAD" w14:textId="78304687" w:rsidR="006978BF" w:rsidRPr="00393786" w:rsidRDefault="006978BF" w:rsidP="006978BF">
      <w:r w:rsidRPr="00393786">
        <w:t xml:space="preserve">Security and confidentiality obligations are governed by </w:t>
      </w:r>
      <w:r w:rsidRPr="00C968A0">
        <w:t xml:space="preserve">Clauses </w:t>
      </w:r>
      <w:r w:rsidR="009D6F67" w:rsidRPr="00C968A0">
        <w:t>16</w:t>
      </w:r>
      <w:r w:rsidR="00C968A0" w:rsidRPr="00C968A0">
        <w:t xml:space="preserve"> </w:t>
      </w:r>
      <w:r w:rsidR="009D6F67" w:rsidRPr="00C968A0">
        <w:t>and 18</w:t>
      </w:r>
      <w:r w:rsidRPr="00C968A0">
        <w:t xml:space="preserve"> of the GTC.</w:t>
      </w:r>
    </w:p>
    <w:p w14:paraId="76E334FF" w14:textId="77777777" w:rsidR="006978BF" w:rsidRPr="00393786" w:rsidRDefault="00B62D04" w:rsidP="006978BF">
      <w:r>
        <w:pict w14:anchorId="0BDE70AD">
          <v:rect id="_x0000_i1036" style="width:0;height:1.5pt" o:hralign="center" o:hrstd="t" o:hr="t" fillcolor="#a0a0a0" stroked="f"/>
        </w:pict>
      </w:r>
    </w:p>
    <w:p w14:paraId="0575233C" w14:textId="18F1D8C2" w:rsidR="006978BF" w:rsidRPr="00393786" w:rsidRDefault="006978BF" w:rsidP="006978BF">
      <w:pPr>
        <w:pStyle w:val="Heading1"/>
      </w:pPr>
      <w:r w:rsidRPr="00393786">
        <w:t>Term and Termination</w:t>
      </w:r>
    </w:p>
    <w:p w14:paraId="79D56D5D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1</w:t>
      </w:r>
      <w:r>
        <w:rPr>
          <w:b/>
          <w:bCs/>
        </w:rPr>
        <w:t>2</w:t>
      </w:r>
      <w:r w:rsidRPr="00393786">
        <w:rPr>
          <w:b/>
          <w:bCs/>
        </w:rPr>
        <w:t>.1 Term</w:t>
      </w:r>
    </w:p>
    <w:p w14:paraId="0BD18E50" w14:textId="77777777" w:rsidR="006978BF" w:rsidRPr="00393786" w:rsidRDefault="006978BF" w:rsidP="006978BF">
      <w:r w:rsidRPr="00393786">
        <w:t>This SoW enters into force on [date] and remains valid until completion of the Services, unless terminated earlier.</w:t>
      </w:r>
    </w:p>
    <w:p w14:paraId="014D3A8E" w14:textId="77777777" w:rsidR="006978BF" w:rsidRPr="00393786" w:rsidRDefault="006978BF" w:rsidP="006978BF">
      <w:pPr>
        <w:rPr>
          <w:b/>
          <w:bCs/>
        </w:rPr>
      </w:pPr>
      <w:r w:rsidRPr="00393786">
        <w:rPr>
          <w:b/>
          <w:bCs/>
        </w:rPr>
        <w:t>1</w:t>
      </w:r>
      <w:r>
        <w:rPr>
          <w:b/>
          <w:bCs/>
        </w:rPr>
        <w:t>2</w:t>
      </w:r>
      <w:r w:rsidRPr="00393786">
        <w:rPr>
          <w:b/>
          <w:bCs/>
        </w:rPr>
        <w:t>.2 Termination</w:t>
      </w:r>
    </w:p>
    <w:p w14:paraId="0ACC0280" w14:textId="698D2F9D" w:rsidR="006978BF" w:rsidRPr="00393786" w:rsidRDefault="006978BF" w:rsidP="006978BF">
      <w:r w:rsidRPr="00393786">
        <w:t xml:space="preserve">Termination rights and consequences are governed exclusively by </w:t>
      </w:r>
      <w:r w:rsidRPr="00B62D04">
        <w:t xml:space="preserve">Clause </w:t>
      </w:r>
      <w:r w:rsidR="00B62D04" w:rsidRPr="00B62D04">
        <w:t>34</w:t>
      </w:r>
      <w:r w:rsidRPr="00B62D04">
        <w:t xml:space="preserve"> of the GTC.</w:t>
      </w:r>
    </w:p>
    <w:p w14:paraId="4F88A2B8" w14:textId="77777777" w:rsidR="006978BF" w:rsidRPr="00393786" w:rsidRDefault="00B62D04" w:rsidP="006978BF">
      <w:r>
        <w:pict w14:anchorId="6F954BD3">
          <v:rect id="_x0000_i1037" style="width:0;height:1.5pt" o:hralign="center" o:hrstd="t" o:hr="t" fillcolor="#a0a0a0" stroked="f"/>
        </w:pict>
      </w:r>
    </w:p>
    <w:p w14:paraId="47D7575B" w14:textId="111543A6" w:rsidR="006978BF" w:rsidRPr="00393786" w:rsidRDefault="006978BF" w:rsidP="006978BF">
      <w:pPr>
        <w:pStyle w:val="Heading1"/>
      </w:pPr>
      <w:r w:rsidRPr="00393786">
        <w:lastRenderedPageBreak/>
        <w:t>Signatures</w:t>
      </w:r>
    </w:p>
    <w:p w14:paraId="2B3F0C6F" w14:textId="77777777" w:rsidR="006978BF" w:rsidRPr="00393786" w:rsidRDefault="006978BF" w:rsidP="006978BF">
      <w:r w:rsidRPr="00393786">
        <w:t xml:space="preserve">For Fost Plus </w:t>
      </w:r>
      <w:proofErr w:type="spellStart"/>
      <w:r w:rsidRPr="00393786">
        <w:t>vzw</w:t>
      </w:r>
      <w:proofErr w:type="spellEnd"/>
      <w:r w:rsidRPr="00393786">
        <w:t>/</w:t>
      </w:r>
      <w:proofErr w:type="spellStart"/>
      <w:r w:rsidRPr="00393786">
        <w:t>asbl</w:t>
      </w:r>
      <w:proofErr w:type="spellEnd"/>
      <w:r w:rsidRPr="00393786">
        <w:br/>
        <w:t>Name:</w:t>
      </w:r>
      <w:r w:rsidRPr="00393786">
        <w:br/>
        <w:t>Title:</w:t>
      </w:r>
      <w:r w:rsidRPr="00393786">
        <w:br/>
        <w:t>Date:</w:t>
      </w:r>
      <w:r w:rsidRPr="00393786">
        <w:br/>
        <w:t>Signature:</w:t>
      </w:r>
    </w:p>
    <w:p w14:paraId="2CCCD804" w14:textId="77777777" w:rsidR="006978BF" w:rsidRPr="00393786" w:rsidRDefault="006978BF" w:rsidP="006978BF">
      <w:r w:rsidRPr="00393786">
        <w:t>For the Supplier</w:t>
      </w:r>
      <w:r w:rsidRPr="00393786">
        <w:br/>
        <w:t>Name:</w:t>
      </w:r>
      <w:r w:rsidRPr="00393786">
        <w:br/>
        <w:t>Title:</w:t>
      </w:r>
      <w:r w:rsidRPr="00393786">
        <w:br/>
        <w:t>Date:</w:t>
      </w:r>
      <w:r w:rsidRPr="00393786">
        <w:br/>
        <w:t>Signature:</w:t>
      </w:r>
    </w:p>
    <w:p w14:paraId="1A53088A" w14:textId="77777777" w:rsidR="006978BF" w:rsidRPr="006978BF" w:rsidRDefault="006978BF" w:rsidP="006978BF">
      <w:pPr>
        <w:pStyle w:val="BodytextFostPlus"/>
        <w:rPr>
          <w:lang w:val="en-BE"/>
        </w:rPr>
      </w:pPr>
    </w:p>
    <w:sectPr w:rsidR="006978BF" w:rsidRPr="006978BF" w:rsidSect="007E74B3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92" w:right="992" w:bottom="1843" w:left="992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88737" w14:textId="77777777" w:rsidR="00021104" w:rsidRDefault="00021104" w:rsidP="00A13AC5">
      <w:pPr>
        <w:numPr>
          <w:ilvl w:val="1"/>
          <w:numId w:val="0"/>
        </w:numPr>
      </w:pPr>
      <w:r>
        <w:separator/>
      </w:r>
    </w:p>
  </w:endnote>
  <w:endnote w:type="continuationSeparator" w:id="0">
    <w:p w14:paraId="7801D09E" w14:textId="77777777" w:rsidR="00021104" w:rsidRDefault="00021104" w:rsidP="00A13AC5">
      <w:pPr>
        <w:numPr>
          <w:ilvl w:val="1"/>
          <w:numId w:val="0"/>
        </w:num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altName w:val="Candara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margin" w:tblpY="16073"/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80"/>
      <w:gridCol w:w="439"/>
    </w:tblGrid>
    <w:tr w:rsidR="00782C7C" w:rsidRPr="00AD2C19" w14:paraId="5318ECEB" w14:textId="77777777" w:rsidTr="000D5C72">
      <w:trPr>
        <w:trHeight w:hRule="exact" w:val="300"/>
      </w:trPr>
      <w:tc>
        <w:tcPr>
          <w:tcW w:w="9480" w:type="dxa"/>
        </w:tcPr>
        <w:p w14:paraId="160646AB" w14:textId="2030B95E" w:rsidR="00782C7C" w:rsidRPr="00AE0551" w:rsidRDefault="00B62D04" w:rsidP="000D5C72">
          <w:pPr>
            <w:pStyle w:val="FootertextFostPlus"/>
          </w:pPr>
          <w:sdt>
            <w:sdtPr>
              <w:tag w:val="Titel"/>
              <w:id w:val="-1724748331"/>
              <w:dataBinding w:prefixMappings="xmlns:ns0='http://www.joulesunlimited.com/ccmappings' " w:xpath="/ns0:ju[1]/ns0:Titel[1]" w:storeItemID="{71BC734D-2153-4BCF-8188-8C5337E77456}"/>
              <w:text/>
            </w:sdtPr>
            <w:sdtEndPr/>
            <w:sdtContent>
              <w:r w:rsidR="006978BF">
                <w:t xml:space="preserve"> STATEMENT OF WORK (SoW) – IT Services</w:t>
              </w:r>
            </w:sdtContent>
          </w:sdt>
          <w:r w:rsidR="00782C7C" w:rsidRPr="00AE0551">
            <w:t xml:space="preserve"> </w:t>
          </w:r>
        </w:p>
      </w:tc>
      <w:tc>
        <w:tcPr>
          <w:tcW w:w="439" w:type="dxa"/>
        </w:tcPr>
        <w:p w14:paraId="09D1DD06" w14:textId="77777777" w:rsidR="00782C7C" w:rsidRPr="00AD2C19" w:rsidRDefault="00782C7C" w:rsidP="000D5C72">
          <w:pPr>
            <w:pStyle w:val="PagenumberFostPlus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7E45E6FB" w14:textId="77777777" w:rsidR="00AE0551" w:rsidRDefault="00AE05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margin" w:tblpY="16073"/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80"/>
      <w:gridCol w:w="439"/>
    </w:tblGrid>
    <w:tr w:rsidR="00092C32" w:rsidRPr="00AD2C19" w14:paraId="4D94B643" w14:textId="77777777" w:rsidTr="008D347C">
      <w:trPr>
        <w:trHeight w:hRule="exact" w:val="300"/>
      </w:trPr>
      <w:tc>
        <w:tcPr>
          <w:tcW w:w="9480" w:type="dxa"/>
        </w:tcPr>
        <w:p w14:paraId="634FCC7F" w14:textId="62D5B197" w:rsidR="00092C32" w:rsidRPr="00AE0551" w:rsidRDefault="00B62D04" w:rsidP="008D347C">
          <w:pPr>
            <w:pStyle w:val="FootertextFostPlus"/>
          </w:pPr>
          <w:sdt>
            <w:sdtPr>
              <w:tag w:val="Titel"/>
              <w:id w:val="1287161472"/>
              <w:placeholder>
                <w:docPart w:val="0036DE9DEA564B12BB4A08EF449DBE15"/>
              </w:placeholder>
              <w:dataBinding w:prefixMappings="xmlns:ns0='http://www.joulesunlimited.com/ccmappings' " w:xpath="/ns0:ju[1]/ns0:Titel[1]" w:storeItemID="{71BC734D-2153-4BCF-8188-8C5337E77456}"/>
              <w:text/>
            </w:sdtPr>
            <w:sdtEndPr/>
            <w:sdtContent>
              <w:r w:rsidR="006978BF">
                <w:t xml:space="preserve"> STATEMENT OF WORK (SoW) – IT Services</w:t>
              </w:r>
            </w:sdtContent>
          </w:sdt>
          <w:r w:rsidR="00AE0551" w:rsidRPr="00AE0551">
            <w:t xml:space="preserve"> </w:t>
          </w:r>
        </w:p>
      </w:tc>
      <w:tc>
        <w:tcPr>
          <w:tcW w:w="439" w:type="dxa"/>
        </w:tcPr>
        <w:p w14:paraId="0765204C" w14:textId="77777777" w:rsidR="00092C32" w:rsidRPr="00AD2C19" w:rsidRDefault="00F21809" w:rsidP="008D347C">
          <w:pPr>
            <w:pStyle w:val="PagenumberFostPlus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5D20FA16" w14:textId="77777777" w:rsidR="00AD2C19" w:rsidRDefault="00AD2C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35A8F" w14:textId="77777777" w:rsidR="00021104" w:rsidRDefault="00021104" w:rsidP="00A13AC5">
      <w:pPr>
        <w:numPr>
          <w:ilvl w:val="1"/>
          <w:numId w:val="0"/>
        </w:numPr>
      </w:pPr>
      <w:r>
        <w:separator/>
      </w:r>
    </w:p>
  </w:footnote>
  <w:footnote w:type="continuationSeparator" w:id="0">
    <w:p w14:paraId="33C88E12" w14:textId="77777777" w:rsidR="00021104" w:rsidRDefault="00021104" w:rsidP="00A13AC5">
      <w:pPr>
        <w:numPr>
          <w:ilvl w:val="1"/>
          <w:numId w:val="0"/>
        </w:num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5EE1B" w14:textId="77777777" w:rsidR="00102834" w:rsidRDefault="00102834">
    <w:pPr>
      <w:pStyle w:val="Header"/>
    </w:pPr>
    <w:r>
      <w:rPr>
        <w:noProof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013E609B" wp14:editId="510CBC66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60310" cy="1174750"/>
              <wp:effectExtent l="0" t="0" r="0" b="0"/>
              <wp:wrapNone/>
              <wp:docPr id="15" name="TeVerwijderenShape_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6" name="Freeform 10"/>
                      <wps:cNvSpPr>
                        <a:spLocks/>
                      </wps:cNvSpPr>
                      <wps:spPr bwMode="auto">
                        <a:xfrm>
                          <a:off x="330835" y="227330"/>
                          <a:ext cx="6868795" cy="327660"/>
                        </a:xfrm>
                        <a:custGeom>
                          <a:avLst/>
                          <a:gdLst>
                            <a:gd name="T0" fmla="*/ 21014 w 21633"/>
                            <a:gd name="T1" fmla="*/ 697 h 1032"/>
                            <a:gd name="T2" fmla="*/ 19284 w 21633"/>
                            <a:gd name="T3" fmla="*/ 0 h 1032"/>
                            <a:gd name="T4" fmla="*/ 17555 w 21633"/>
                            <a:gd name="T5" fmla="*/ 697 h 1032"/>
                            <a:gd name="T6" fmla="*/ 16804 w 21633"/>
                            <a:gd name="T7" fmla="*/ 992 h 1032"/>
                            <a:gd name="T8" fmla="*/ 0 w 21633"/>
                            <a:gd name="T9" fmla="*/ 992 h 1032"/>
                            <a:gd name="T10" fmla="*/ 0 w 21633"/>
                            <a:gd name="T11" fmla="*/ 1032 h 1032"/>
                            <a:gd name="T12" fmla="*/ 16804 w 21633"/>
                            <a:gd name="T13" fmla="*/ 1032 h 1032"/>
                            <a:gd name="T14" fmla="*/ 17583 w 21633"/>
                            <a:gd name="T15" fmla="*/ 726 h 1032"/>
                            <a:gd name="T16" fmla="*/ 19284 w 21633"/>
                            <a:gd name="T17" fmla="*/ 40 h 1032"/>
                            <a:gd name="T18" fmla="*/ 20986 w 21633"/>
                            <a:gd name="T19" fmla="*/ 726 h 1032"/>
                            <a:gd name="T20" fmla="*/ 21633 w 21633"/>
                            <a:gd name="T21" fmla="*/ 1025 h 1032"/>
                            <a:gd name="T22" fmla="*/ 21633 w 21633"/>
                            <a:gd name="T23" fmla="*/ 984 h 1032"/>
                            <a:gd name="T24" fmla="*/ 21014 w 21633"/>
                            <a:gd name="T25" fmla="*/ 697 h 10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1633" h="1032">
                              <a:moveTo>
                                <a:pt x="21014" y="697"/>
                              </a:moveTo>
                              <a:cubicBezTo>
                                <a:pt x="20549" y="248"/>
                                <a:pt x="19935" y="0"/>
                                <a:pt x="19284" y="0"/>
                              </a:cubicBezTo>
                              <a:cubicBezTo>
                                <a:pt x="18634" y="0"/>
                                <a:pt x="18020" y="248"/>
                                <a:pt x="17555" y="697"/>
                              </a:cubicBezTo>
                              <a:cubicBezTo>
                                <a:pt x="17361" y="885"/>
                                <a:pt x="17087" y="992"/>
                                <a:pt x="16804" y="992"/>
                              </a:cubicBezTo>
                              <a:cubicBezTo>
                                <a:pt x="0" y="992"/>
                                <a:pt x="0" y="992"/>
                                <a:pt x="0" y="992"/>
                              </a:cubicBezTo>
                              <a:cubicBezTo>
                                <a:pt x="0" y="1032"/>
                                <a:pt x="0" y="1032"/>
                                <a:pt x="0" y="1032"/>
                              </a:cubicBezTo>
                              <a:cubicBezTo>
                                <a:pt x="16804" y="1032"/>
                                <a:pt x="16804" y="1032"/>
                                <a:pt x="16804" y="1032"/>
                              </a:cubicBezTo>
                              <a:cubicBezTo>
                                <a:pt x="17102" y="1032"/>
                                <a:pt x="17379" y="923"/>
                                <a:pt x="17583" y="726"/>
                              </a:cubicBezTo>
                              <a:cubicBezTo>
                                <a:pt x="18040" y="284"/>
                                <a:pt x="18644" y="40"/>
                                <a:pt x="19284" y="40"/>
                              </a:cubicBezTo>
                              <a:cubicBezTo>
                                <a:pt x="19925" y="40"/>
                                <a:pt x="20529" y="284"/>
                                <a:pt x="20986" y="726"/>
                              </a:cubicBezTo>
                              <a:cubicBezTo>
                                <a:pt x="21160" y="894"/>
                                <a:pt x="21386" y="997"/>
                                <a:pt x="21633" y="1025"/>
                              </a:cubicBezTo>
                              <a:cubicBezTo>
                                <a:pt x="21633" y="984"/>
                                <a:pt x="21633" y="984"/>
                                <a:pt x="21633" y="984"/>
                              </a:cubicBezTo>
                              <a:cubicBezTo>
                                <a:pt x="21397" y="957"/>
                                <a:pt x="21180" y="858"/>
                                <a:pt x="21014" y="69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4D88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E2D5C5" id="TeVerwijderenShape_1" o:spid="_x0000_s1026" editas="canvas" style="position:absolute;margin-left:0;margin-top:0;width:595.3pt;height:92.5pt;z-index:-251657216;mso-position-horizontal-relative:page;mso-position-vertical:bottom;mso-position-vertical-relative:page" coordsize="75603,11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5603;height:11747;visibility:visible;mso-wrap-style:square">
                <v:fill o:detectmouseclick="t"/>
                <v:path o:connecttype="none"/>
              </v:shape>
              <v:shape id="Freeform 10" o:spid="_x0000_s1028" style="position:absolute;left:3308;top:2273;width:68688;height:3276;visibility:visible;mso-wrap-style:square;v-text-anchor:top" coordsize="21633,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" path="m21014,697c20549,248,19935,,19284,v-650,,-1264,248,-1729,697c17361,885,17087,992,16804,992,,992,,992,,992v,40,,40,,40c16804,1032,16804,1032,16804,1032v298,,575,-109,779,-306c18040,284,18644,40,19284,40v641,,1245,244,1702,686c21160,894,21386,997,21633,1025v,-41,,-41,,-41c21397,957,21180,858,21014,697xe" fillcolor="#c4d882" stroked="f">
                <v:path arrowok="t" o:connecttype="custom" o:connectlocs="6672253,221298;6122953,0;5573970,221298;5335517,314960;0,314960;0,327660;5335517,327660;5582861,230505;6122953,12700;6663363,230505;6868795,325438;6868795,312420;6672253,221298" o:connectangles="0,0,0,0,0,0,0,0,0,0,0,0,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BD4CF" w14:textId="77777777" w:rsidR="00102834" w:rsidRDefault="00102834">
    <w:pPr>
      <w:pStyle w:val="Header"/>
    </w:pPr>
    <w:r>
      <w:rPr>
        <w:noProof/>
      </w:rPr>
      <mc:AlternateContent>
        <mc:Choice Requires="wpc">
          <w:drawing>
            <wp:anchor distT="0" distB="0" distL="114300" distR="114300" simplePos="0" relativeHeight="251663360" behindDoc="1" locked="0" layoutInCell="1" allowOverlap="1" wp14:anchorId="70A487B2" wp14:editId="72F69985">
              <wp:simplePos x="0" y="0"/>
              <wp:positionH relativeFrom="page">
                <wp:posOffset>0</wp:posOffset>
              </wp:positionH>
              <wp:positionV relativeFrom="page">
                <wp:align>bottom</wp:align>
              </wp:positionV>
              <wp:extent cx="7560310" cy="1174750"/>
              <wp:effectExtent l="0" t="0" r="0" b="0"/>
              <wp:wrapNone/>
              <wp:docPr id="9" name="TeVerwijderenShape_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8" name="Freeform 10"/>
                      <wps:cNvSpPr>
                        <a:spLocks/>
                      </wps:cNvSpPr>
                      <wps:spPr bwMode="auto">
                        <a:xfrm>
                          <a:off x="330835" y="227330"/>
                          <a:ext cx="6868795" cy="327660"/>
                        </a:xfrm>
                        <a:custGeom>
                          <a:avLst/>
                          <a:gdLst>
                            <a:gd name="T0" fmla="*/ 21014 w 21633"/>
                            <a:gd name="T1" fmla="*/ 697 h 1032"/>
                            <a:gd name="T2" fmla="*/ 19284 w 21633"/>
                            <a:gd name="T3" fmla="*/ 0 h 1032"/>
                            <a:gd name="T4" fmla="*/ 17555 w 21633"/>
                            <a:gd name="T5" fmla="*/ 697 h 1032"/>
                            <a:gd name="T6" fmla="*/ 16804 w 21633"/>
                            <a:gd name="T7" fmla="*/ 992 h 1032"/>
                            <a:gd name="T8" fmla="*/ 0 w 21633"/>
                            <a:gd name="T9" fmla="*/ 992 h 1032"/>
                            <a:gd name="T10" fmla="*/ 0 w 21633"/>
                            <a:gd name="T11" fmla="*/ 1032 h 1032"/>
                            <a:gd name="T12" fmla="*/ 16804 w 21633"/>
                            <a:gd name="T13" fmla="*/ 1032 h 1032"/>
                            <a:gd name="T14" fmla="*/ 17583 w 21633"/>
                            <a:gd name="T15" fmla="*/ 726 h 1032"/>
                            <a:gd name="T16" fmla="*/ 19284 w 21633"/>
                            <a:gd name="T17" fmla="*/ 40 h 1032"/>
                            <a:gd name="T18" fmla="*/ 20986 w 21633"/>
                            <a:gd name="T19" fmla="*/ 726 h 1032"/>
                            <a:gd name="T20" fmla="*/ 21633 w 21633"/>
                            <a:gd name="T21" fmla="*/ 1025 h 1032"/>
                            <a:gd name="T22" fmla="*/ 21633 w 21633"/>
                            <a:gd name="T23" fmla="*/ 984 h 1032"/>
                            <a:gd name="T24" fmla="*/ 21014 w 21633"/>
                            <a:gd name="T25" fmla="*/ 697 h 10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1633" h="1032">
                              <a:moveTo>
                                <a:pt x="21014" y="697"/>
                              </a:moveTo>
                              <a:cubicBezTo>
                                <a:pt x="20549" y="248"/>
                                <a:pt x="19935" y="0"/>
                                <a:pt x="19284" y="0"/>
                              </a:cubicBezTo>
                              <a:cubicBezTo>
                                <a:pt x="18634" y="0"/>
                                <a:pt x="18020" y="248"/>
                                <a:pt x="17555" y="697"/>
                              </a:cubicBezTo>
                              <a:cubicBezTo>
                                <a:pt x="17361" y="885"/>
                                <a:pt x="17087" y="992"/>
                                <a:pt x="16804" y="992"/>
                              </a:cubicBezTo>
                              <a:cubicBezTo>
                                <a:pt x="0" y="992"/>
                                <a:pt x="0" y="992"/>
                                <a:pt x="0" y="992"/>
                              </a:cubicBezTo>
                              <a:cubicBezTo>
                                <a:pt x="0" y="1032"/>
                                <a:pt x="0" y="1032"/>
                                <a:pt x="0" y="1032"/>
                              </a:cubicBezTo>
                              <a:cubicBezTo>
                                <a:pt x="16804" y="1032"/>
                                <a:pt x="16804" y="1032"/>
                                <a:pt x="16804" y="1032"/>
                              </a:cubicBezTo>
                              <a:cubicBezTo>
                                <a:pt x="17102" y="1032"/>
                                <a:pt x="17379" y="923"/>
                                <a:pt x="17583" y="726"/>
                              </a:cubicBezTo>
                              <a:cubicBezTo>
                                <a:pt x="18040" y="284"/>
                                <a:pt x="18644" y="40"/>
                                <a:pt x="19284" y="40"/>
                              </a:cubicBezTo>
                              <a:cubicBezTo>
                                <a:pt x="19925" y="40"/>
                                <a:pt x="20529" y="284"/>
                                <a:pt x="20986" y="726"/>
                              </a:cubicBezTo>
                              <a:cubicBezTo>
                                <a:pt x="21160" y="894"/>
                                <a:pt x="21386" y="997"/>
                                <a:pt x="21633" y="1025"/>
                              </a:cubicBezTo>
                              <a:cubicBezTo>
                                <a:pt x="21633" y="984"/>
                                <a:pt x="21633" y="984"/>
                                <a:pt x="21633" y="984"/>
                              </a:cubicBezTo>
                              <a:cubicBezTo>
                                <a:pt x="21397" y="957"/>
                                <a:pt x="21180" y="858"/>
                                <a:pt x="21014" y="69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4D88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EBFE4E" id="TeVerwijderenShape_3" o:spid="_x0000_s1026" editas="canvas" style="position:absolute;margin-left:0;margin-top:0;width:595.3pt;height:92.5pt;z-index:-251653120;mso-position-horizontal-relative:page;mso-position-vertical:bottom;mso-position-vertical-relative:page" coordsize="75603,11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75603;height:11747;visibility:visible;mso-wrap-style:square">
                <v:fill o:detectmouseclick="t"/>
                <v:path o:connecttype="none"/>
              </v:shape>
              <v:shape id="Freeform 10" o:spid="_x0000_s1028" style="position:absolute;left:3308;top:2273;width:68688;height:3276;visibility:visible;mso-wrap-style:square;v-text-anchor:top" coordsize="21633,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" path="m21014,697c20549,248,19935,,19284,v-650,,-1264,248,-1729,697c17361,885,17087,992,16804,992,,992,,992,,992v,40,,40,,40c16804,1032,16804,1032,16804,1032v298,,575,-109,779,-306c18040,284,18644,40,19284,40v641,,1245,244,1702,686c21160,894,21386,997,21633,1025v,-41,,-41,,-41c21397,957,21180,858,21014,697xe" fillcolor="#c4d882" stroked="f">
                <v:path arrowok="t" o:connecttype="custom" o:connectlocs="6672253,221298;6122953,0;5573970,221298;5335517,314960;0,314960;0,327660;5335517,327660;5582861,230505;6122953,12700;6663363,230505;6868795,325438;6868795,312420;6672253,221298" o:connectangles="0,0,0,0,0,0,0,0,0,0,0,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c">
          <w:drawing>
            <wp:anchor distT="0" distB="0" distL="114300" distR="114300" simplePos="0" relativeHeight="251661312" behindDoc="1" locked="0" layoutInCell="1" allowOverlap="1" wp14:anchorId="796C65D8" wp14:editId="4E8C0A4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404925" cy="1263015"/>
              <wp:effectExtent l="0" t="0" r="0" b="0"/>
              <wp:wrapNone/>
              <wp:docPr id="14" name="TeVerwijderenShape_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0" name="Freeform 5"/>
                      <wps:cNvSpPr>
                        <a:spLocks/>
                      </wps:cNvSpPr>
                      <wps:spPr bwMode="auto">
                        <a:xfrm>
                          <a:off x="1895475" y="624205"/>
                          <a:ext cx="283845" cy="300990"/>
                        </a:xfrm>
                        <a:custGeom>
                          <a:avLst/>
                          <a:gdLst>
                            <a:gd name="T0" fmla="*/ 463 w 894"/>
                            <a:gd name="T1" fmla="*/ 0 h 947"/>
                            <a:gd name="T2" fmla="*/ 0 w 894"/>
                            <a:gd name="T3" fmla="*/ 489 h 947"/>
                            <a:gd name="T4" fmla="*/ 22 w 894"/>
                            <a:gd name="T5" fmla="*/ 633 h 947"/>
                            <a:gd name="T6" fmla="*/ 26 w 894"/>
                            <a:gd name="T7" fmla="*/ 571 h 947"/>
                            <a:gd name="T8" fmla="*/ 485 w 894"/>
                            <a:gd name="T9" fmla="*/ 211 h 947"/>
                            <a:gd name="T10" fmla="*/ 488 w 894"/>
                            <a:gd name="T11" fmla="*/ 110 h 947"/>
                            <a:gd name="T12" fmla="*/ 695 w 894"/>
                            <a:gd name="T13" fmla="*/ 295 h 947"/>
                            <a:gd name="T14" fmla="*/ 462 w 894"/>
                            <a:gd name="T15" fmla="*/ 502 h 947"/>
                            <a:gd name="T16" fmla="*/ 470 w 894"/>
                            <a:gd name="T17" fmla="*/ 409 h 947"/>
                            <a:gd name="T18" fmla="*/ 99 w 894"/>
                            <a:gd name="T19" fmla="*/ 661 h 947"/>
                            <a:gd name="T20" fmla="*/ 470 w 894"/>
                            <a:gd name="T21" fmla="*/ 947 h 947"/>
                            <a:gd name="T22" fmla="*/ 508 w 894"/>
                            <a:gd name="T23" fmla="*/ 838 h 947"/>
                            <a:gd name="T24" fmla="*/ 894 w 894"/>
                            <a:gd name="T25" fmla="*/ 391 h 947"/>
                            <a:gd name="T26" fmla="*/ 718 w 894"/>
                            <a:gd name="T27" fmla="*/ 99 h 947"/>
                            <a:gd name="T28" fmla="*/ 576 w 894"/>
                            <a:gd name="T29" fmla="*/ 14 h 947"/>
                            <a:gd name="T30" fmla="*/ 463 w 894"/>
                            <a:gd name="T31" fmla="*/ 0 h 9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4" h="947">
                              <a:moveTo>
                                <a:pt x="463" y="0"/>
                              </a:moveTo>
                              <a:cubicBezTo>
                                <a:pt x="205" y="14"/>
                                <a:pt x="0" y="227"/>
                                <a:pt x="0" y="489"/>
                              </a:cubicBezTo>
                              <a:cubicBezTo>
                                <a:pt x="0" y="539"/>
                                <a:pt x="8" y="587"/>
                                <a:pt x="22" y="633"/>
                              </a:cubicBezTo>
                              <a:cubicBezTo>
                                <a:pt x="18" y="614"/>
                                <a:pt x="27" y="592"/>
                                <a:pt x="26" y="571"/>
                              </a:cubicBezTo>
                              <a:cubicBezTo>
                                <a:pt x="26" y="334"/>
                                <a:pt x="298" y="211"/>
                                <a:pt x="485" y="211"/>
                              </a:cubicBezTo>
                              <a:cubicBezTo>
                                <a:pt x="488" y="110"/>
                                <a:pt x="488" y="110"/>
                                <a:pt x="488" y="110"/>
                              </a:cubicBezTo>
                              <a:cubicBezTo>
                                <a:pt x="569" y="110"/>
                                <a:pt x="665" y="205"/>
                                <a:pt x="695" y="295"/>
                              </a:cubicBezTo>
                              <a:cubicBezTo>
                                <a:pt x="665" y="423"/>
                                <a:pt x="544" y="502"/>
                                <a:pt x="462" y="502"/>
                              </a:cubicBezTo>
                              <a:cubicBezTo>
                                <a:pt x="470" y="409"/>
                                <a:pt x="470" y="409"/>
                                <a:pt x="470" y="409"/>
                              </a:cubicBezTo>
                              <a:cubicBezTo>
                                <a:pt x="388" y="409"/>
                                <a:pt x="129" y="533"/>
                                <a:pt x="99" y="661"/>
                              </a:cubicBezTo>
                              <a:cubicBezTo>
                                <a:pt x="129" y="751"/>
                                <a:pt x="388" y="947"/>
                                <a:pt x="470" y="947"/>
                              </a:cubicBezTo>
                              <a:cubicBezTo>
                                <a:pt x="508" y="838"/>
                                <a:pt x="508" y="838"/>
                                <a:pt x="508" y="838"/>
                              </a:cubicBezTo>
                              <a:cubicBezTo>
                                <a:pt x="695" y="838"/>
                                <a:pt x="894" y="628"/>
                                <a:pt x="894" y="391"/>
                              </a:cubicBezTo>
                              <a:cubicBezTo>
                                <a:pt x="894" y="263"/>
                                <a:pt x="817" y="166"/>
                                <a:pt x="718" y="99"/>
                              </a:cubicBezTo>
                              <a:cubicBezTo>
                                <a:pt x="672" y="69"/>
                                <a:pt x="626" y="31"/>
                                <a:pt x="576" y="14"/>
                              </a:cubicBezTo>
                              <a:cubicBezTo>
                                <a:pt x="539" y="1"/>
                                <a:pt x="498" y="5"/>
                                <a:pt x="463" y="0"/>
                              </a:cubicBezTo>
                              <a:close/>
                            </a:path>
                          </a:pathLst>
                        </a:custGeom>
                        <a:blipFill dpi="0"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Freeform 6"/>
                      <wps:cNvSpPr>
                        <a:spLocks/>
                      </wps:cNvSpPr>
                      <wps:spPr bwMode="auto">
                        <a:xfrm>
                          <a:off x="1899920" y="624205"/>
                          <a:ext cx="306705" cy="311150"/>
                        </a:xfrm>
                        <a:custGeom>
                          <a:avLst/>
                          <a:gdLst>
                            <a:gd name="T0" fmla="*/ 494 w 966"/>
                            <a:gd name="T1" fmla="*/ 1 h 980"/>
                            <a:gd name="T2" fmla="*/ 476 w 966"/>
                            <a:gd name="T3" fmla="*/ 0 h 980"/>
                            <a:gd name="T4" fmla="*/ 449 w 966"/>
                            <a:gd name="T5" fmla="*/ 1 h 980"/>
                            <a:gd name="T6" fmla="*/ 851 w 966"/>
                            <a:gd name="T7" fmla="*/ 394 h 980"/>
                            <a:gd name="T8" fmla="*/ 430 w 966"/>
                            <a:gd name="T9" fmla="*/ 823 h 980"/>
                            <a:gd name="T10" fmla="*/ 430 w 966"/>
                            <a:gd name="T11" fmla="*/ 913 h 980"/>
                            <a:gd name="T12" fmla="*/ 129 w 966"/>
                            <a:gd name="T13" fmla="*/ 669 h 980"/>
                            <a:gd name="T14" fmla="*/ 426 w 966"/>
                            <a:gd name="T15" fmla="*/ 435 h 980"/>
                            <a:gd name="T16" fmla="*/ 426 w 966"/>
                            <a:gd name="T17" fmla="*/ 528 h 980"/>
                            <a:gd name="T18" fmla="*/ 722 w 966"/>
                            <a:gd name="T19" fmla="*/ 298 h 980"/>
                            <a:gd name="T20" fmla="*/ 426 w 966"/>
                            <a:gd name="T21" fmla="*/ 58 h 980"/>
                            <a:gd name="T22" fmla="*/ 426 w 966"/>
                            <a:gd name="T23" fmla="*/ 144 h 980"/>
                            <a:gd name="T24" fmla="*/ 0 w 966"/>
                            <a:gd name="T25" fmla="*/ 573 h 980"/>
                            <a:gd name="T26" fmla="*/ 8 w 966"/>
                            <a:gd name="T27" fmla="*/ 634 h 980"/>
                            <a:gd name="T28" fmla="*/ 476 w 966"/>
                            <a:gd name="T29" fmla="*/ 980 h 980"/>
                            <a:gd name="T30" fmla="*/ 487 w 966"/>
                            <a:gd name="T31" fmla="*/ 980 h 980"/>
                            <a:gd name="T32" fmla="*/ 966 w 966"/>
                            <a:gd name="T33" fmla="*/ 490 h 980"/>
                            <a:gd name="T34" fmla="*/ 494 w 966"/>
                            <a:gd name="T35" fmla="*/ 1 h 9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966" h="980">
                              <a:moveTo>
                                <a:pt x="494" y="1"/>
                              </a:moveTo>
                              <a:cubicBezTo>
                                <a:pt x="488" y="0"/>
                                <a:pt x="482" y="0"/>
                                <a:pt x="476" y="0"/>
                              </a:cubicBezTo>
                              <a:cubicBezTo>
                                <a:pt x="467" y="0"/>
                                <a:pt x="458" y="0"/>
                                <a:pt x="449" y="1"/>
                              </a:cubicBezTo>
                              <a:cubicBezTo>
                                <a:pt x="628" y="28"/>
                                <a:pt x="851" y="163"/>
                                <a:pt x="851" y="394"/>
                              </a:cubicBezTo>
                              <a:cubicBezTo>
                                <a:pt x="851" y="631"/>
                                <a:pt x="617" y="823"/>
                                <a:pt x="430" y="823"/>
                              </a:cubicBezTo>
                              <a:cubicBezTo>
                                <a:pt x="430" y="913"/>
                                <a:pt x="430" y="913"/>
                                <a:pt x="430" y="913"/>
                              </a:cubicBezTo>
                              <a:cubicBezTo>
                                <a:pt x="348" y="913"/>
                                <a:pt x="159" y="759"/>
                                <a:pt x="129" y="669"/>
                              </a:cubicBezTo>
                              <a:cubicBezTo>
                                <a:pt x="159" y="541"/>
                                <a:pt x="344" y="435"/>
                                <a:pt x="426" y="435"/>
                              </a:cubicBezTo>
                              <a:cubicBezTo>
                                <a:pt x="426" y="528"/>
                                <a:pt x="426" y="528"/>
                                <a:pt x="426" y="528"/>
                              </a:cubicBezTo>
                              <a:cubicBezTo>
                                <a:pt x="507" y="528"/>
                                <a:pt x="692" y="426"/>
                                <a:pt x="722" y="298"/>
                              </a:cubicBezTo>
                              <a:cubicBezTo>
                                <a:pt x="692" y="208"/>
                                <a:pt x="507" y="58"/>
                                <a:pt x="426" y="58"/>
                              </a:cubicBezTo>
                              <a:cubicBezTo>
                                <a:pt x="426" y="144"/>
                                <a:pt x="426" y="144"/>
                                <a:pt x="426" y="144"/>
                              </a:cubicBezTo>
                              <a:cubicBezTo>
                                <a:pt x="238" y="144"/>
                                <a:pt x="0" y="336"/>
                                <a:pt x="0" y="573"/>
                              </a:cubicBezTo>
                              <a:cubicBezTo>
                                <a:pt x="2" y="595"/>
                                <a:pt x="4" y="615"/>
                                <a:pt x="8" y="634"/>
                              </a:cubicBezTo>
                              <a:cubicBezTo>
                                <a:pt x="69" y="834"/>
                                <a:pt x="256" y="980"/>
                                <a:pt x="476" y="980"/>
                              </a:cubicBezTo>
                              <a:cubicBezTo>
                                <a:pt x="480" y="980"/>
                                <a:pt x="483" y="980"/>
                                <a:pt x="487" y="980"/>
                              </a:cubicBezTo>
                              <a:cubicBezTo>
                                <a:pt x="753" y="974"/>
                                <a:pt x="966" y="757"/>
                                <a:pt x="966" y="490"/>
                              </a:cubicBezTo>
                              <a:cubicBezTo>
                                <a:pt x="966" y="225"/>
                                <a:pt x="756" y="10"/>
                                <a:pt x="494" y="1"/>
                              </a:cubicBezTo>
                              <a:close/>
                            </a:path>
                          </a:pathLst>
                        </a:custGeom>
                        <a:blipFill dpi="0" rotWithShape="1"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7"/>
                      <wps:cNvSpPr>
                        <a:spLocks noEditPoints="1"/>
                      </wps:cNvSpPr>
                      <wps:spPr bwMode="auto">
                        <a:xfrm>
                          <a:off x="631825" y="857250"/>
                          <a:ext cx="1271270" cy="324485"/>
                        </a:xfrm>
                        <a:custGeom>
                          <a:avLst/>
                          <a:gdLst>
                            <a:gd name="T0" fmla="*/ 2067 w 4004"/>
                            <a:gd name="T1" fmla="*/ 355 h 1021"/>
                            <a:gd name="T2" fmla="*/ 2087 w 4004"/>
                            <a:gd name="T3" fmla="*/ 1021 h 1021"/>
                            <a:gd name="T4" fmla="*/ 2202 w 4004"/>
                            <a:gd name="T5" fmla="*/ 799 h 1021"/>
                            <a:gd name="T6" fmla="*/ 2335 w 4004"/>
                            <a:gd name="T7" fmla="*/ 237 h 1021"/>
                            <a:gd name="T8" fmla="*/ 2201 w 4004"/>
                            <a:gd name="T9" fmla="*/ 352 h 1021"/>
                            <a:gd name="T10" fmla="*/ 2297 w 4004"/>
                            <a:gd name="T11" fmla="*/ 718 h 1021"/>
                            <a:gd name="T12" fmla="*/ 2849 w 4004"/>
                            <a:gd name="T13" fmla="*/ 709 h 1021"/>
                            <a:gd name="T14" fmla="*/ 2793 w 4004"/>
                            <a:gd name="T15" fmla="*/ 13 h 1021"/>
                            <a:gd name="T16" fmla="*/ 2673 w 4004"/>
                            <a:gd name="T17" fmla="*/ 51 h 1021"/>
                            <a:gd name="T18" fmla="*/ 2901 w 4004"/>
                            <a:gd name="T19" fmla="*/ 796 h 1021"/>
                            <a:gd name="T20" fmla="*/ 2898 w 4004"/>
                            <a:gd name="T21" fmla="*/ 715 h 1021"/>
                            <a:gd name="T22" fmla="*/ 3451 w 4004"/>
                            <a:gd name="T23" fmla="*/ 238 h 1021"/>
                            <a:gd name="T24" fmla="*/ 3338 w 4004"/>
                            <a:gd name="T25" fmla="*/ 618 h 1021"/>
                            <a:gd name="T26" fmla="*/ 3137 w 4004"/>
                            <a:gd name="T27" fmla="*/ 254 h 1021"/>
                            <a:gd name="T28" fmla="*/ 3019 w 4004"/>
                            <a:gd name="T29" fmla="*/ 256 h 1021"/>
                            <a:gd name="T30" fmla="*/ 3239 w 4004"/>
                            <a:gd name="T31" fmla="*/ 814 h 1021"/>
                            <a:gd name="T32" fmla="*/ 3460 w 4004"/>
                            <a:gd name="T33" fmla="*/ 237 h 1021"/>
                            <a:gd name="T34" fmla="*/ 3830 w 4004"/>
                            <a:gd name="T35" fmla="*/ 333 h 1021"/>
                            <a:gd name="T36" fmla="*/ 3976 w 4004"/>
                            <a:gd name="T37" fmla="*/ 341 h 1021"/>
                            <a:gd name="T38" fmla="*/ 3975 w 4004"/>
                            <a:gd name="T39" fmla="*/ 260 h 1021"/>
                            <a:gd name="T40" fmla="*/ 3762 w 4004"/>
                            <a:gd name="T41" fmla="*/ 574 h 1021"/>
                            <a:gd name="T42" fmla="*/ 3772 w 4004"/>
                            <a:gd name="T43" fmla="*/ 717 h 1021"/>
                            <a:gd name="T44" fmla="*/ 3602 w 4004"/>
                            <a:gd name="T45" fmla="*/ 702 h 1021"/>
                            <a:gd name="T46" fmla="*/ 3601 w 4004"/>
                            <a:gd name="T47" fmla="*/ 782 h 1021"/>
                            <a:gd name="T48" fmla="*/ 3839 w 4004"/>
                            <a:gd name="T49" fmla="*/ 468 h 1021"/>
                            <a:gd name="T50" fmla="*/ 491 w 4004"/>
                            <a:gd name="T51" fmla="*/ 99 h 1021"/>
                            <a:gd name="T52" fmla="*/ 242 w 4004"/>
                            <a:gd name="T53" fmla="*/ 0 h 1021"/>
                            <a:gd name="T54" fmla="*/ 17 w 4004"/>
                            <a:gd name="T55" fmla="*/ 775 h 1021"/>
                            <a:gd name="T56" fmla="*/ 145 w 4004"/>
                            <a:gd name="T57" fmla="*/ 482 h 1021"/>
                            <a:gd name="T58" fmla="*/ 376 w 4004"/>
                            <a:gd name="T59" fmla="*/ 382 h 1021"/>
                            <a:gd name="T60" fmla="*/ 145 w 4004"/>
                            <a:gd name="T61" fmla="*/ 264 h 1021"/>
                            <a:gd name="T62" fmla="*/ 731 w 4004"/>
                            <a:gd name="T63" fmla="*/ 211 h 1021"/>
                            <a:gd name="T64" fmla="*/ 981 w 4004"/>
                            <a:gd name="T65" fmla="*/ 500 h 1021"/>
                            <a:gd name="T66" fmla="*/ 619 w 4004"/>
                            <a:gd name="T67" fmla="*/ 500 h 1021"/>
                            <a:gd name="T68" fmla="*/ 731 w 4004"/>
                            <a:gd name="T69" fmla="*/ 691 h 1021"/>
                            <a:gd name="T70" fmla="*/ 1317 w 4004"/>
                            <a:gd name="T71" fmla="*/ 307 h 1021"/>
                            <a:gd name="T72" fmla="*/ 1463 w 4004"/>
                            <a:gd name="T73" fmla="*/ 314 h 1021"/>
                            <a:gd name="T74" fmla="*/ 1462 w 4004"/>
                            <a:gd name="T75" fmla="*/ 234 h 1021"/>
                            <a:gd name="T76" fmla="*/ 1250 w 4004"/>
                            <a:gd name="T77" fmla="*/ 548 h 1021"/>
                            <a:gd name="T78" fmla="*/ 1260 w 4004"/>
                            <a:gd name="T79" fmla="*/ 691 h 1021"/>
                            <a:gd name="T80" fmla="*/ 1090 w 4004"/>
                            <a:gd name="T81" fmla="*/ 676 h 1021"/>
                            <a:gd name="T82" fmla="*/ 1089 w 4004"/>
                            <a:gd name="T83" fmla="*/ 756 h 1021"/>
                            <a:gd name="T84" fmla="*/ 1326 w 4004"/>
                            <a:gd name="T85" fmla="*/ 441 h 1021"/>
                            <a:gd name="T86" fmla="*/ 1905 w 4004"/>
                            <a:gd name="T87" fmla="*/ 672 h 1021"/>
                            <a:gd name="T88" fmla="*/ 1759 w 4004"/>
                            <a:gd name="T89" fmla="*/ 326 h 1021"/>
                            <a:gd name="T90" fmla="*/ 1917 w 4004"/>
                            <a:gd name="T91" fmla="*/ 240 h 1021"/>
                            <a:gd name="T92" fmla="*/ 1759 w 4004"/>
                            <a:gd name="T93" fmla="*/ 55 h 1021"/>
                            <a:gd name="T94" fmla="*/ 1641 w 4004"/>
                            <a:gd name="T95" fmla="*/ 58 h 1021"/>
                            <a:gd name="T96" fmla="*/ 1796 w 4004"/>
                            <a:gd name="T97" fmla="*/ 784 h 1021"/>
                            <a:gd name="T98" fmla="*/ 1933 w 4004"/>
                            <a:gd name="T99" fmla="*/ 741 h 10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004" h="1021">
                              <a:moveTo>
                                <a:pt x="2335" y="237"/>
                              </a:moveTo>
                              <a:cubicBezTo>
                                <a:pt x="2268" y="237"/>
                                <a:pt x="2190" y="248"/>
                                <a:pt x="2130" y="269"/>
                              </a:cubicBezTo>
                              <a:cubicBezTo>
                                <a:pt x="2085" y="285"/>
                                <a:pt x="2067" y="301"/>
                                <a:pt x="2067" y="355"/>
                              </a:cubicBezTo>
                              <a:cubicBezTo>
                                <a:pt x="2067" y="1004"/>
                                <a:pt x="2067" y="1004"/>
                                <a:pt x="2067" y="1004"/>
                              </a:cubicBezTo>
                              <a:cubicBezTo>
                                <a:pt x="2067" y="1015"/>
                                <a:pt x="2074" y="1021"/>
                                <a:pt x="2083" y="1021"/>
                              </a:cubicBezTo>
                              <a:cubicBezTo>
                                <a:pt x="2087" y="1021"/>
                                <a:pt x="2087" y="1021"/>
                                <a:pt x="2087" y="1021"/>
                              </a:cubicBezTo>
                              <a:cubicBezTo>
                                <a:pt x="2185" y="1002"/>
                                <a:pt x="2185" y="1002"/>
                                <a:pt x="2185" y="1002"/>
                              </a:cubicBezTo>
                              <a:cubicBezTo>
                                <a:pt x="2198" y="1000"/>
                                <a:pt x="2202" y="994"/>
                                <a:pt x="2202" y="981"/>
                              </a:cubicBezTo>
                              <a:cubicBezTo>
                                <a:pt x="2202" y="799"/>
                                <a:pt x="2202" y="799"/>
                                <a:pt x="2202" y="799"/>
                              </a:cubicBezTo>
                              <a:cubicBezTo>
                                <a:pt x="2238" y="808"/>
                                <a:pt x="2283" y="814"/>
                                <a:pt x="2332" y="814"/>
                              </a:cubicBezTo>
                              <a:cubicBezTo>
                                <a:pt x="2519" y="814"/>
                                <a:pt x="2555" y="692"/>
                                <a:pt x="2555" y="526"/>
                              </a:cubicBezTo>
                              <a:cubicBezTo>
                                <a:pt x="2555" y="360"/>
                                <a:pt x="2529" y="237"/>
                                <a:pt x="2335" y="237"/>
                              </a:cubicBezTo>
                              <a:moveTo>
                                <a:pt x="2297" y="718"/>
                              </a:moveTo>
                              <a:cubicBezTo>
                                <a:pt x="2242" y="718"/>
                                <a:pt x="2201" y="706"/>
                                <a:pt x="2201" y="706"/>
                              </a:cubicBezTo>
                              <a:cubicBezTo>
                                <a:pt x="2201" y="352"/>
                                <a:pt x="2201" y="352"/>
                                <a:pt x="2201" y="352"/>
                              </a:cubicBezTo>
                              <a:cubicBezTo>
                                <a:pt x="2201" y="352"/>
                                <a:pt x="2261" y="336"/>
                                <a:pt x="2307" y="336"/>
                              </a:cubicBezTo>
                              <a:cubicBezTo>
                                <a:pt x="2384" y="336"/>
                                <a:pt x="2417" y="353"/>
                                <a:pt x="2417" y="523"/>
                              </a:cubicBezTo>
                              <a:cubicBezTo>
                                <a:pt x="2417" y="682"/>
                                <a:pt x="2389" y="718"/>
                                <a:pt x="2297" y="718"/>
                              </a:cubicBezTo>
                              <a:moveTo>
                                <a:pt x="2887" y="705"/>
                              </a:moveTo>
                              <a:cubicBezTo>
                                <a:pt x="2883" y="705"/>
                                <a:pt x="2883" y="705"/>
                                <a:pt x="2883" y="705"/>
                              </a:cubicBezTo>
                              <a:cubicBezTo>
                                <a:pt x="2876" y="706"/>
                                <a:pt x="2864" y="709"/>
                                <a:pt x="2849" y="709"/>
                              </a:cubicBezTo>
                              <a:cubicBezTo>
                                <a:pt x="2829" y="709"/>
                                <a:pt x="2808" y="699"/>
                                <a:pt x="2808" y="663"/>
                              </a:cubicBezTo>
                              <a:cubicBezTo>
                                <a:pt x="2808" y="29"/>
                                <a:pt x="2808" y="29"/>
                                <a:pt x="2808" y="29"/>
                              </a:cubicBezTo>
                              <a:cubicBezTo>
                                <a:pt x="2808" y="19"/>
                                <a:pt x="2802" y="13"/>
                                <a:pt x="2793" y="13"/>
                              </a:cubicBezTo>
                              <a:cubicBezTo>
                                <a:pt x="2789" y="13"/>
                                <a:pt x="2789" y="13"/>
                                <a:pt x="2789" y="13"/>
                              </a:cubicBezTo>
                              <a:cubicBezTo>
                                <a:pt x="2689" y="30"/>
                                <a:pt x="2689" y="30"/>
                                <a:pt x="2689" y="30"/>
                              </a:cubicBezTo>
                              <a:cubicBezTo>
                                <a:pt x="2677" y="32"/>
                                <a:pt x="2673" y="38"/>
                                <a:pt x="2673" y="51"/>
                              </a:cubicBezTo>
                              <a:cubicBezTo>
                                <a:pt x="2673" y="673"/>
                                <a:pt x="2673" y="673"/>
                                <a:pt x="2673" y="673"/>
                              </a:cubicBezTo>
                              <a:cubicBezTo>
                                <a:pt x="2673" y="758"/>
                                <a:pt x="2720" y="810"/>
                                <a:pt x="2810" y="810"/>
                              </a:cubicBezTo>
                              <a:cubicBezTo>
                                <a:pt x="2862" y="810"/>
                                <a:pt x="2891" y="800"/>
                                <a:pt x="2901" y="796"/>
                              </a:cubicBezTo>
                              <a:cubicBezTo>
                                <a:pt x="2905" y="794"/>
                                <a:pt x="2910" y="790"/>
                                <a:pt x="2910" y="781"/>
                              </a:cubicBezTo>
                              <a:cubicBezTo>
                                <a:pt x="2910" y="778"/>
                                <a:pt x="2910" y="778"/>
                                <a:pt x="2910" y="778"/>
                              </a:cubicBezTo>
                              <a:cubicBezTo>
                                <a:pt x="2898" y="715"/>
                                <a:pt x="2898" y="715"/>
                                <a:pt x="2898" y="715"/>
                              </a:cubicBezTo>
                              <a:cubicBezTo>
                                <a:pt x="2897" y="708"/>
                                <a:pt x="2893" y="705"/>
                                <a:pt x="2887" y="705"/>
                              </a:cubicBezTo>
                              <a:moveTo>
                                <a:pt x="3460" y="237"/>
                              </a:moveTo>
                              <a:cubicBezTo>
                                <a:pt x="3451" y="238"/>
                                <a:pt x="3451" y="238"/>
                                <a:pt x="3451" y="238"/>
                              </a:cubicBezTo>
                              <a:cubicBezTo>
                                <a:pt x="3355" y="256"/>
                                <a:pt x="3355" y="256"/>
                                <a:pt x="3355" y="256"/>
                              </a:cubicBezTo>
                              <a:cubicBezTo>
                                <a:pt x="3343" y="258"/>
                                <a:pt x="3338" y="264"/>
                                <a:pt x="3338" y="278"/>
                              </a:cubicBezTo>
                              <a:cubicBezTo>
                                <a:pt x="3338" y="618"/>
                                <a:pt x="3338" y="618"/>
                                <a:pt x="3338" y="618"/>
                              </a:cubicBezTo>
                              <a:cubicBezTo>
                                <a:pt x="3338" y="674"/>
                                <a:pt x="3327" y="719"/>
                                <a:pt x="3239" y="719"/>
                              </a:cubicBezTo>
                              <a:cubicBezTo>
                                <a:pt x="3160" y="719"/>
                                <a:pt x="3137" y="686"/>
                                <a:pt x="3137" y="619"/>
                              </a:cubicBezTo>
                              <a:cubicBezTo>
                                <a:pt x="3137" y="254"/>
                                <a:pt x="3137" y="254"/>
                                <a:pt x="3137" y="254"/>
                              </a:cubicBezTo>
                              <a:cubicBezTo>
                                <a:pt x="3137" y="243"/>
                                <a:pt x="3132" y="237"/>
                                <a:pt x="3122" y="237"/>
                              </a:cubicBezTo>
                              <a:cubicBezTo>
                                <a:pt x="3118" y="237"/>
                                <a:pt x="3118" y="237"/>
                                <a:pt x="3118" y="237"/>
                              </a:cubicBezTo>
                              <a:cubicBezTo>
                                <a:pt x="3019" y="256"/>
                                <a:pt x="3019" y="256"/>
                                <a:pt x="3019" y="256"/>
                              </a:cubicBezTo>
                              <a:cubicBezTo>
                                <a:pt x="3008" y="258"/>
                                <a:pt x="3002" y="264"/>
                                <a:pt x="3002" y="277"/>
                              </a:cubicBezTo>
                              <a:cubicBezTo>
                                <a:pt x="3002" y="611"/>
                                <a:pt x="3002" y="611"/>
                                <a:pt x="3002" y="611"/>
                              </a:cubicBezTo>
                              <a:cubicBezTo>
                                <a:pt x="3002" y="759"/>
                                <a:pt x="3076" y="814"/>
                                <a:pt x="3239" y="814"/>
                              </a:cubicBezTo>
                              <a:cubicBezTo>
                                <a:pt x="3415" y="814"/>
                                <a:pt x="3473" y="740"/>
                                <a:pt x="3473" y="610"/>
                              </a:cubicBezTo>
                              <a:cubicBezTo>
                                <a:pt x="3473" y="255"/>
                                <a:pt x="3473" y="255"/>
                                <a:pt x="3473" y="255"/>
                              </a:cubicBezTo>
                              <a:cubicBezTo>
                                <a:pt x="3473" y="243"/>
                                <a:pt x="3469" y="237"/>
                                <a:pt x="3460" y="237"/>
                              </a:cubicBezTo>
                              <a:moveTo>
                                <a:pt x="3839" y="468"/>
                              </a:moveTo>
                              <a:cubicBezTo>
                                <a:pt x="3785" y="458"/>
                                <a:pt x="3730" y="456"/>
                                <a:pt x="3730" y="398"/>
                              </a:cubicBezTo>
                              <a:cubicBezTo>
                                <a:pt x="3730" y="345"/>
                                <a:pt x="3781" y="333"/>
                                <a:pt x="3830" y="333"/>
                              </a:cubicBezTo>
                              <a:cubicBezTo>
                                <a:pt x="3884" y="333"/>
                                <a:pt x="3949" y="348"/>
                                <a:pt x="3959" y="350"/>
                              </a:cubicBezTo>
                              <a:cubicBezTo>
                                <a:pt x="3964" y="350"/>
                                <a:pt x="3964" y="350"/>
                                <a:pt x="3964" y="350"/>
                              </a:cubicBezTo>
                              <a:cubicBezTo>
                                <a:pt x="3968" y="350"/>
                                <a:pt x="3975" y="348"/>
                                <a:pt x="3976" y="341"/>
                              </a:cubicBezTo>
                              <a:cubicBezTo>
                                <a:pt x="3986" y="282"/>
                                <a:pt x="3986" y="282"/>
                                <a:pt x="3986" y="282"/>
                              </a:cubicBezTo>
                              <a:cubicBezTo>
                                <a:pt x="3987" y="274"/>
                                <a:pt x="3987" y="274"/>
                                <a:pt x="3987" y="274"/>
                              </a:cubicBezTo>
                              <a:cubicBezTo>
                                <a:pt x="3987" y="267"/>
                                <a:pt x="3984" y="263"/>
                                <a:pt x="3975" y="260"/>
                              </a:cubicBezTo>
                              <a:cubicBezTo>
                                <a:pt x="3957" y="255"/>
                                <a:pt x="3893" y="237"/>
                                <a:pt x="3812" y="237"/>
                              </a:cubicBezTo>
                              <a:cubicBezTo>
                                <a:pt x="3723" y="237"/>
                                <a:pt x="3597" y="258"/>
                                <a:pt x="3597" y="408"/>
                              </a:cubicBezTo>
                              <a:cubicBezTo>
                                <a:pt x="3597" y="546"/>
                                <a:pt x="3700" y="564"/>
                                <a:pt x="3762" y="574"/>
                              </a:cubicBezTo>
                              <a:cubicBezTo>
                                <a:pt x="3786" y="579"/>
                                <a:pt x="3786" y="579"/>
                                <a:pt x="3786" y="579"/>
                              </a:cubicBezTo>
                              <a:cubicBezTo>
                                <a:pt x="3838" y="587"/>
                                <a:pt x="3870" y="592"/>
                                <a:pt x="3870" y="649"/>
                              </a:cubicBezTo>
                              <a:cubicBezTo>
                                <a:pt x="3870" y="699"/>
                                <a:pt x="3828" y="717"/>
                                <a:pt x="3772" y="717"/>
                              </a:cubicBezTo>
                              <a:cubicBezTo>
                                <a:pt x="3704" y="717"/>
                                <a:pt x="3632" y="694"/>
                                <a:pt x="3620" y="691"/>
                              </a:cubicBezTo>
                              <a:cubicBezTo>
                                <a:pt x="3614" y="691"/>
                                <a:pt x="3614" y="691"/>
                                <a:pt x="3614" y="691"/>
                              </a:cubicBezTo>
                              <a:cubicBezTo>
                                <a:pt x="3609" y="691"/>
                                <a:pt x="3604" y="694"/>
                                <a:pt x="3602" y="702"/>
                              </a:cubicBezTo>
                              <a:cubicBezTo>
                                <a:pt x="3591" y="762"/>
                                <a:pt x="3591" y="762"/>
                                <a:pt x="3591" y="762"/>
                              </a:cubicBezTo>
                              <a:cubicBezTo>
                                <a:pt x="3591" y="767"/>
                                <a:pt x="3591" y="767"/>
                                <a:pt x="3591" y="767"/>
                              </a:cubicBezTo>
                              <a:cubicBezTo>
                                <a:pt x="3591" y="778"/>
                                <a:pt x="3596" y="780"/>
                                <a:pt x="3601" y="782"/>
                              </a:cubicBezTo>
                              <a:cubicBezTo>
                                <a:pt x="3618" y="789"/>
                                <a:pt x="3698" y="814"/>
                                <a:pt x="3786" y="814"/>
                              </a:cubicBezTo>
                              <a:cubicBezTo>
                                <a:pt x="3906" y="814"/>
                                <a:pt x="4004" y="774"/>
                                <a:pt x="4004" y="636"/>
                              </a:cubicBezTo>
                              <a:cubicBezTo>
                                <a:pt x="4004" y="500"/>
                                <a:pt x="3918" y="481"/>
                                <a:pt x="3839" y="468"/>
                              </a:cubicBezTo>
                              <a:moveTo>
                                <a:pt x="308" y="115"/>
                              </a:moveTo>
                              <a:cubicBezTo>
                                <a:pt x="474" y="115"/>
                                <a:pt x="474" y="115"/>
                                <a:pt x="474" y="115"/>
                              </a:cubicBezTo>
                              <a:cubicBezTo>
                                <a:pt x="484" y="115"/>
                                <a:pt x="491" y="108"/>
                                <a:pt x="491" y="99"/>
                              </a:cubicBezTo>
                              <a:cubicBezTo>
                                <a:pt x="491" y="16"/>
                                <a:pt x="491" y="16"/>
                                <a:pt x="491" y="16"/>
                              </a:cubicBezTo>
                              <a:cubicBezTo>
                                <a:pt x="491" y="7"/>
                                <a:pt x="484" y="0"/>
                                <a:pt x="474" y="0"/>
                              </a:cubicBezTo>
                              <a:cubicBezTo>
                                <a:pt x="242" y="0"/>
                                <a:pt x="242" y="0"/>
                                <a:pt x="242" y="0"/>
                              </a:cubicBezTo>
                              <a:cubicBezTo>
                                <a:pt x="85" y="0"/>
                                <a:pt x="0" y="90"/>
                                <a:pt x="0" y="226"/>
                              </a:cubicBezTo>
                              <a:cubicBezTo>
                                <a:pt x="0" y="758"/>
                                <a:pt x="0" y="758"/>
                                <a:pt x="0" y="758"/>
                              </a:cubicBezTo>
                              <a:cubicBezTo>
                                <a:pt x="0" y="767"/>
                                <a:pt x="8" y="775"/>
                                <a:pt x="17" y="775"/>
                              </a:cubicBezTo>
                              <a:cubicBezTo>
                                <a:pt x="127" y="775"/>
                                <a:pt x="127" y="775"/>
                                <a:pt x="127" y="775"/>
                              </a:cubicBezTo>
                              <a:cubicBezTo>
                                <a:pt x="136" y="775"/>
                                <a:pt x="145" y="767"/>
                                <a:pt x="145" y="758"/>
                              </a:cubicBezTo>
                              <a:cubicBezTo>
                                <a:pt x="145" y="482"/>
                                <a:pt x="145" y="482"/>
                                <a:pt x="145" y="482"/>
                              </a:cubicBezTo>
                              <a:cubicBezTo>
                                <a:pt x="359" y="482"/>
                                <a:pt x="359" y="482"/>
                                <a:pt x="359" y="482"/>
                              </a:cubicBezTo>
                              <a:cubicBezTo>
                                <a:pt x="368" y="482"/>
                                <a:pt x="376" y="475"/>
                                <a:pt x="376" y="465"/>
                              </a:cubicBezTo>
                              <a:cubicBezTo>
                                <a:pt x="376" y="382"/>
                                <a:pt x="376" y="382"/>
                                <a:pt x="376" y="382"/>
                              </a:cubicBezTo>
                              <a:cubicBezTo>
                                <a:pt x="376" y="372"/>
                                <a:pt x="368" y="366"/>
                                <a:pt x="359" y="366"/>
                              </a:cubicBezTo>
                              <a:cubicBezTo>
                                <a:pt x="145" y="366"/>
                                <a:pt x="145" y="366"/>
                                <a:pt x="145" y="366"/>
                              </a:cubicBezTo>
                              <a:cubicBezTo>
                                <a:pt x="145" y="264"/>
                                <a:pt x="145" y="264"/>
                                <a:pt x="145" y="264"/>
                              </a:cubicBezTo>
                              <a:cubicBezTo>
                                <a:pt x="145" y="264"/>
                                <a:pt x="140" y="179"/>
                                <a:pt x="187" y="142"/>
                              </a:cubicBezTo>
                              <a:cubicBezTo>
                                <a:pt x="230" y="109"/>
                                <a:pt x="308" y="115"/>
                                <a:pt x="308" y="115"/>
                              </a:cubicBezTo>
                              <a:moveTo>
                                <a:pt x="731" y="211"/>
                              </a:moveTo>
                              <a:cubicBezTo>
                                <a:pt x="508" y="211"/>
                                <a:pt x="480" y="339"/>
                                <a:pt x="480" y="500"/>
                              </a:cubicBezTo>
                              <a:cubicBezTo>
                                <a:pt x="480" y="661"/>
                                <a:pt x="508" y="788"/>
                                <a:pt x="731" y="788"/>
                              </a:cubicBezTo>
                              <a:cubicBezTo>
                                <a:pt x="954" y="788"/>
                                <a:pt x="981" y="661"/>
                                <a:pt x="981" y="500"/>
                              </a:cubicBezTo>
                              <a:cubicBezTo>
                                <a:pt x="981" y="339"/>
                                <a:pt x="954" y="211"/>
                                <a:pt x="731" y="211"/>
                              </a:cubicBezTo>
                              <a:moveTo>
                                <a:pt x="731" y="691"/>
                              </a:moveTo>
                              <a:cubicBezTo>
                                <a:pt x="623" y="691"/>
                                <a:pt x="619" y="625"/>
                                <a:pt x="619" y="500"/>
                              </a:cubicBezTo>
                              <a:cubicBezTo>
                                <a:pt x="619" y="374"/>
                                <a:pt x="623" y="308"/>
                                <a:pt x="731" y="308"/>
                              </a:cubicBezTo>
                              <a:cubicBezTo>
                                <a:pt x="838" y="308"/>
                                <a:pt x="843" y="374"/>
                                <a:pt x="843" y="500"/>
                              </a:cubicBezTo>
                              <a:cubicBezTo>
                                <a:pt x="843" y="625"/>
                                <a:pt x="838" y="691"/>
                                <a:pt x="731" y="691"/>
                              </a:cubicBezTo>
                              <a:moveTo>
                                <a:pt x="1326" y="441"/>
                              </a:moveTo>
                              <a:cubicBezTo>
                                <a:pt x="1272" y="432"/>
                                <a:pt x="1218" y="430"/>
                                <a:pt x="1218" y="371"/>
                              </a:cubicBezTo>
                              <a:cubicBezTo>
                                <a:pt x="1218" y="319"/>
                                <a:pt x="1269" y="307"/>
                                <a:pt x="1317" y="307"/>
                              </a:cubicBezTo>
                              <a:cubicBezTo>
                                <a:pt x="1371" y="307"/>
                                <a:pt x="1436" y="322"/>
                                <a:pt x="1447" y="324"/>
                              </a:cubicBezTo>
                              <a:cubicBezTo>
                                <a:pt x="1451" y="324"/>
                                <a:pt x="1451" y="324"/>
                                <a:pt x="1451" y="324"/>
                              </a:cubicBezTo>
                              <a:cubicBezTo>
                                <a:pt x="1456" y="324"/>
                                <a:pt x="1462" y="322"/>
                                <a:pt x="1463" y="314"/>
                              </a:cubicBezTo>
                              <a:cubicBezTo>
                                <a:pt x="1473" y="256"/>
                                <a:pt x="1473" y="256"/>
                                <a:pt x="1473" y="256"/>
                              </a:cubicBezTo>
                              <a:cubicBezTo>
                                <a:pt x="1474" y="247"/>
                                <a:pt x="1474" y="247"/>
                                <a:pt x="1474" y="247"/>
                              </a:cubicBezTo>
                              <a:cubicBezTo>
                                <a:pt x="1474" y="241"/>
                                <a:pt x="1471" y="237"/>
                                <a:pt x="1462" y="234"/>
                              </a:cubicBezTo>
                              <a:cubicBezTo>
                                <a:pt x="1445" y="229"/>
                                <a:pt x="1380" y="211"/>
                                <a:pt x="1299" y="211"/>
                              </a:cubicBezTo>
                              <a:cubicBezTo>
                                <a:pt x="1210" y="211"/>
                                <a:pt x="1085" y="232"/>
                                <a:pt x="1085" y="382"/>
                              </a:cubicBezTo>
                              <a:cubicBezTo>
                                <a:pt x="1085" y="520"/>
                                <a:pt x="1187" y="538"/>
                                <a:pt x="1250" y="548"/>
                              </a:cubicBezTo>
                              <a:cubicBezTo>
                                <a:pt x="1274" y="552"/>
                                <a:pt x="1274" y="552"/>
                                <a:pt x="1274" y="552"/>
                              </a:cubicBezTo>
                              <a:cubicBezTo>
                                <a:pt x="1325" y="561"/>
                                <a:pt x="1357" y="566"/>
                                <a:pt x="1357" y="623"/>
                              </a:cubicBezTo>
                              <a:cubicBezTo>
                                <a:pt x="1357" y="673"/>
                                <a:pt x="1315" y="691"/>
                                <a:pt x="1260" y="691"/>
                              </a:cubicBezTo>
                              <a:cubicBezTo>
                                <a:pt x="1191" y="691"/>
                                <a:pt x="1119" y="668"/>
                                <a:pt x="1107" y="665"/>
                              </a:cubicBezTo>
                              <a:cubicBezTo>
                                <a:pt x="1102" y="665"/>
                                <a:pt x="1102" y="665"/>
                                <a:pt x="1102" y="665"/>
                              </a:cubicBezTo>
                              <a:cubicBezTo>
                                <a:pt x="1096" y="665"/>
                                <a:pt x="1092" y="668"/>
                                <a:pt x="1090" y="676"/>
                              </a:cubicBezTo>
                              <a:cubicBezTo>
                                <a:pt x="1079" y="736"/>
                                <a:pt x="1079" y="736"/>
                                <a:pt x="1079" y="736"/>
                              </a:cubicBezTo>
                              <a:cubicBezTo>
                                <a:pt x="1079" y="741"/>
                                <a:pt x="1079" y="741"/>
                                <a:pt x="1079" y="741"/>
                              </a:cubicBezTo>
                              <a:cubicBezTo>
                                <a:pt x="1079" y="752"/>
                                <a:pt x="1084" y="754"/>
                                <a:pt x="1089" y="756"/>
                              </a:cubicBezTo>
                              <a:cubicBezTo>
                                <a:pt x="1106" y="763"/>
                                <a:pt x="1185" y="787"/>
                                <a:pt x="1273" y="787"/>
                              </a:cubicBezTo>
                              <a:cubicBezTo>
                                <a:pt x="1393" y="787"/>
                                <a:pt x="1491" y="747"/>
                                <a:pt x="1491" y="610"/>
                              </a:cubicBezTo>
                              <a:cubicBezTo>
                                <a:pt x="1491" y="474"/>
                                <a:pt x="1406" y="455"/>
                                <a:pt x="1326" y="441"/>
                              </a:cubicBezTo>
                              <a:moveTo>
                                <a:pt x="1920" y="684"/>
                              </a:moveTo>
                              <a:cubicBezTo>
                                <a:pt x="1919" y="675"/>
                                <a:pt x="1915" y="672"/>
                                <a:pt x="1909" y="672"/>
                              </a:cubicBezTo>
                              <a:cubicBezTo>
                                <a:pt x="1905" y="672"/>
                                <a:pt x="1905" y="672"/>
                                <a:pt x="1905" y="672"/>
                              </a:cubicBezTo>
                              <a:cubicBezTo>
                                <a:pt x="1888" y="676"/>
                                <a:pt x="1859" y="681"/>
                                <a:pt x="1829" y="681"/>
                              </a:cubicBezTo>
                              <a:cubicBezTo>
                                <a:pt x="1777" y="681"/>
                                <a:pt x="1759" y="662"/>
                                <a:pt x="1759" y="616"/>
                              </a:cubicBezTo>
                              <a:cubicBezTo>
                                <a:pt x="1759" y="326"/>
                                <a:pt x="1759" y="326"/>
                                <a:pt x="1759" y="326"/>
                              </a:cubicBezTo>
                              <a:cubicBezTo>
                                <a:pt x="1903" y="326"/>
                                <a:pt x="1903" y="326"/>
                                <a:pt x="1903" y="326"/>
                              </a:cubicBezTo>
                              <a:cubicBezTo>
                                <a:pt x="1911" y="326"/>
                                <a:pt x="1917" y="321"/>
                                <a:pt x="1917" y="311"/>
                              </a:cubicBezTo>
                              <a:cubicBezTo>
                                <a:pt x="1917" y="240"/>
                                <a:pt x="1917" y="240"/>
                                <a:pt x="1917" y="240"/>
                              </a:cubicBezTo>
                              <a:cubicBezTo>
                                <a:pt x="1917" y="231"/>
                                <a:pt x="1911" y="224"/>
                                <a:pt x="1903" y="224"/>
                              </a:cubicBezTo>
                              <a:cubicBezTo>
                                <a:pt x="1759" y="224"/>
                                <a:pt x="1759" y="224"/>
                                <a:pt x="1759" y="224"/>
                              </a:cubicBezTo>
                              <a:cubicBezTo>
                                <a:pt x="1759" y="55"/>
                                <a:pt x="1759" y="55"/>
                                <a:pt x="1759" y="55"/>
                              </a:cubicBezTo>
                              <a:cubicBezTo>
                                <a:pt x="1759" y="44"/>
                                <a:pt x="1754" y="39"/>
                                <a:pt x="1744" y="39"/>
                              </a:cubicBezTo>
                              <a:cubicBezTo>
                                <a:pt x="1740" y="39"/>
                                <a:pt x="1740" y="39"/>
                                <a:pt x="1740" y="39"/>
                              </a:cubicBezTo>
                              <a:cubicBezTo>
                                <a:pt x="1641" y="58"/>
                                <a:pt x="1641" y="58"/>
                                <a:pt x="1641" y="58"/>
                              </a:cubicBezTo>
                              <a:cubicBezTo>
                                <a:pt x="1630" y="61"/>
                                <a:pt x="1624" y="67"/>
                                <a:pt x="1624" y="80"/>
                              </a:cubicBezTo>
                              <a:cubicBezTo>
                                <a:pt x="1624" y="620"/>
                                <a:pt x="1624" y="620"/>
                                <a:pt x="1624" y="620"/>
                              </a:cubicBezTo>
                              <a:cubicBezTo>
                                <a:pt x="1624" y="738"/>
                                <a:pt x="1681" y="784"/>
                                <a:pt x="1796" y="784"/>
                              </a:cubicBezTo>
                              <a:cubicBezTo>
                                <a:pt x="1860" y="784"/>
                                <a:pt x="1904" y="771"/>
                                <a:pt x="1921" y="764"/>
                              </a:cubicBezTo>
                              <a:cubicBezTo>
                                <a:pt x="1930" y="761"/>
                                <a:pt x="1934" y="756"/>
                                <a:pt x="1934" y="748"/>
                              </a:cubicBezTo>
                              <a:cubicBezTo>
                                <a:pt x="1933" y="741"/>
                                <a:pt x="1933" y="741"/>
                                <a:pt x="1933" y="741"/>
                              </a:cubicBezTo>
                              <a:lnTo>
                                <a:pt x="1920" y="6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8E2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8"/>
                      <wps:cNvSpPr>
                        <a:spLocks noEditPoints="1"/>
                      </wps:cNvSpPr>
                      <wps:spPr bwMode="auto">
                        <a:xfrm>
                          <a:off x="1278255" y="852805"/>
                          <a:ext cx="614680" cy="320675"/>
                        </a:xfrm>
                        <a:custGeom>
                          <a:avLst/>
                          <a:gdLst>
                            <a:gd name="T0" fmla="*/ 817 w 1937"/>
                            <a:gd name="T1" fmla="*/ 692 h 1009"/>
                            <a:gd name="T2" fmla="*/ 741 w 1937"/>
                            <a:gd name="T3" fmla="*/ 650 h 1009"/>
                            <a:gd name="T4" fmla="*/ 726 w 1937"/>
                            <a:gd name="T5" fmla="*/ 0 h 1009"/>
                            <a:gd name="T6" fmla="*/ 623 w 1937"/>
                            <a:gd name="T7" fmla="*/ 18 h 1009"/>
                            <a:gd name="T8" fmla="*/ 606 w 1937"/>
                            <a:gd name="T9" fmla="*/ 661 h 1009"/>
                            <a:gd name="T10" fmla="*/ 834 w 1937"/>
                            <a:gd name="T11" fmla="*/ 784 h 1009"/>
                            <a:gd name="T12" fmla="*/ 843 w 1937"/>
                            <a:gd name="T13" fmla="*/ 766 h 1009"/>
                            <a:gd name="T14" fmla="*/ 821 w 1937"/>
                            <a:gd name="T15" fmla="*/ 692 h 1009"/>
                            <a:gd name="T16" fmla="*/ 1384 w 1937"/>
                            <a:gd name="T17" fmla="*/ 226 h 1009"/>
                            <a:gd name="T18" fmla="*/ 1271 w 1937"/>
                            <a:gd name="T19" fmla="*/ 266 h 1009"/>
                            <a:gd name="T20" fmla="*/ 1172 w 1937"/>
                            <a:gd name="T21" fmla="*/ 707 h 1009"/>
                            <a:gd name="T22" fmla="*/ 1070 w 1937"/>
                            <a:gd name="T23" fmla="*/ 241 h 1009"/>
                            <a:gd name="T24" fmla="*/ 1051 w 1937"/>
                            <a:gd name="T25" fmla="*/ 225 h 1009"/>
                            <a:gd name="T26" fmla="*/ 935 w 1937"/>
                            <a:gd name="T27" fmla="*/ 265 h 1009"/>
                            <a:gd name="T28" fmla="*/ 1172 w 1937"/>
                            <a:gd name="T29" fmla="*/ 802 h 1009"/>
                            <a:gd name="T30" fmla="*/ 1406 w 1937"/>
                            <a:gd name="T31" fmla="*/ 243 h 1009"/>
                            <a:gd name="T32" fmla="*/ 1772 w 1937"/>
                            <a:gd name="T33" fmla="*/ 455 h 1009"/>
                            <a:gd name="T34" fmla="*/ 1763 w 1937"/>
                            <a:gd name="T35" fmla="*/ 321 h 1009"/>
                            <a:gd name="T36" fmla="*/ 1897 w 1937"/>
                            <a:gd name="T37" fmla="*/ 338 h 1009"/>
                            <a:gd name="T38" fmla="*/ 1919 w 1937"/>
                            <a:gd name="T39" fmla="*/ 270 h 1009"/>
                            <a:gd name="T40" fmla="*/ 1908 w 1937"/>
                            <a:gd name="T41" fmla="*/ 248 h 1009"/>
                            <a:gd name="T42" fmla="*/ 1531 w 1937"/>
                            <a:gd name="T43" fmla="*/ 396 h 1009"/>
                            <a:gd name="T44" fmla="*/ 1720 w 1937"/>
                            <a:gd name="T45" fmla="*/ 566 h 1009"/>
                            <a:gd name="T46" fmla="*/ 1706 w 1937"/>
                            <a:gd name="T47" fmla="*/ 705 h 1009"/>
                            <a:gd name="T48" fmla="*/ 1548 w 1937"/>
                            <a:gd name="T49" fmla="*/ 679 h 1009"/>
                            <a:gd name="T50" fmla="*/ 1525 w 1937"/>
                            <a:gd name="T51" fmla="*/ 750 h 1009"/>
                            <a:gd name="T52" fmla="*/ 1535 w 1937"/>
                            <a:gd name="T53" fmla="*/ 770 h 1009"/>
                            <a:gd name="T54" fmla="*/ 1937 w 1937"/>
                            <a:gd name="T55" fmla="*/ 624 h 1009"/>
                            <a:gd name="T56" fmla="*/ 269 w 1937"/>
                            <a:gd name="T57" fmla="*/ 225 h 1009"/>
                            <a:gd name="T58" fmla="*/ 0 w 1937"/>
                            <a:gd name="T59" fmla="*/ 343 h 1009"/>
                            <a:gd name="T60" fmla="*/ 16 w 1937"/>
                            <a:gd name="T61" fmla="*/ 1009 h 1009"/>
                            <a:gd name="T62" fmla="*/ 119 w 1937"/>
                            <a:gd name="T63" fmla="*/ 990 h 1009"/>
                            <a:gd name="T64" fmla="*/ 136 w 1937"/>
                            <a:gd name="T65" fmla="*/ 786 h 1009"/>
                            <a:gd name="T66" fmla="*/ 488 w 1937"/>
                            <a:gd name="T67" fmla="*/ 514 h 1009"/>
                            <a:gd name="T68" fmla="*/ 230 w 1937"/>
                            <a:gd name="T69" fmla="*/ 706 h 1009"/>
                            <a:gd name="T70" fmla="*/ 135 w 1937"/>
                            <a:gd name="T71" fmla="*/ 340 h 1009"/>
                            <a:gd name="T72" fmla="*/ 350 w 1937"/>
                            <a:gd name="T73" fmla="*/ 511 h 10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937" h="1009">
                              <a:moveTo>
                                <a:pt x="821" y="692"/>
                              </a:moveTo>
                              <a:cubicBezTo>
                                <a:pt x="817" y="692"/>
                                <a:pt x="817" y="692"/>
                                <a:pt x="817" y="692"/>
                              </a:cubicBezTo>
                              <a:cubicBezTo>
                                <a:pt x="810" y="693"/>
                                <a:pt x="798" y="696"/>
                                <a:pt x="782" y="696"/>
                              </a:cubicBezTo>
                              <a:cubicBezTo>
                                <a:pt x="762" y="696"/>
                                <a:pt x="741" y="687"/>
                                <a:pt x="741" y="650"/>
                              </a:cubicBezTo>
                              <a:cubicBezTo>
                                <a:pt x="741" y="17"/>
                                <a:pt x="741" y="17"/>
                                <a:pt x="741" y="17"/>
                              </a:cubicBezTo>
                              <a:cubicBezTo>
                                <a:pt x="741" y="7"/>
                                <a:pt x="735" y="0"/>
                                <a:pt x="726" y="0"/>
                              </a:cubicBezTo>
                              <a:cubicBezTo>
                                <a:pt x="722" y="0"/>
                                <a:pt x="722" y="0"/>
                                <a:pt x="722" y="0"/>
                              </a:cubicBezTo>
                              <a:cubicBezTo>
                                <a:pt x="623" y="18"/>
                                <a:pt x="623" y="18"/>
                                <a:pt x="623" y="18"/>
                              </a:cubicBezTo>
                              <a:cubicBezTo>
                                <a:pt x="611" y="20"/>
                                <a:pt x="606" y="25"/>
                                <a:pt x="606" y="39"/>
                              </a:cubicBezTo>
                              <a:cubicBezTo>
                                <a:pt x="606" y="661"/>
                                <a:pt x="606" y="661"/>
                                <a:pt x="606" y="661"/>
                              </a:cubicBezTo>
                              <a:cubicBezTo>
                                <a:pt x="606" y="746"/>
                                <a:pt x="653" y="798"/>
                                <a:pt x="743" y="798"/>
                              </a:cubicBezTo>
                              <a:cubicBezTo>
                                <a:pt x="796" y="798"/>
                                <a:pt x="825" y="788"/>
                                <a:pt x="834" y="784"/>
                              </a:cubicBezTo>
                              <a:cubicBezTo>
                                <a:pt x="838" y="781"/>
                                <a:pt x="843" y="778"/>
                                <a:pt x="843" y="769"/>
                              </a:cubicBezTo>
                              <a:cubicBezTo>
                                <a:pt x="843" y="766"/>
                                <a:pt x="843" y="766"/>
                                <a:pt x="843" y="766"/>
                              </a:cubicBezTo>
                              <a:cubicBezTo>
                                <a:pt x="832" y="703"/>
                                <a:pt x="832" y="703"/>
                                <a:pt x="832" y="703"/>
                              </a:cubicBezTo>
                              <a:cubicBezTo>
                                <a:pt x="831" y="695"/>
                                <a:pt x="827" y="692"/>
                                <a:pt x="821" y="692"/>
                              </a:cubicBezTo>
                              <a:moveTo>
                                <a:pt x="1393" y="225"/>
                              </a:moveTo>
                              <a:cubicBezTo>
                                <a:pt x="1384" y="226"/>
                                <a:pt x="1384" y="226"/>
                                <a:pt x="1384" y="226"/>
                              </a:cubicBezTo>
                              <a:cubicBezTo>
                                <a:pt x="1288" y="244"/>
                                <a:pt x="1288" y="244"/>
                                <a:pt x="1288" y="244"/>
                              </a:cubicBezTo>
                              <a:cubicBezTo>
                                <a:pt x="1276" y="246"/>
                                <a:pt x="1271" y="252"/>
                                <a:pt x="1271" y="266"/>
                              </a:cubicBezTo>
                              <a:cubicBezTo>
                                <a:pt x="1271" y="605"/>
                                <a:pt x="1271" y="605"/>
                                <a:pt x="1271" y="605"/>
                              </a:cubicBezTo>
                              <a:cubicBezTo>
                                <a:pt x="1271" y="662"/>
                                <a:pt x="1260" y="707"/>
                                <a:pt x="1172" y="707"/>
                              </a:cubicBezTo>
                              <a:cubicBezTo>
                                <a:pt x="1093" y="707"/>
                                <a:pt x="1070" y="673"/>
                                <a:pt x="1070" y="606"/>
                              </a:cubicBezTo>
                              <a:cubicBezTo>
                                <a:pt x="1070" y="241"/>
                                <a:pt x="1070" y="241"/>
                                <a:pt x="1070" y="241"/>
                              </a:cubicBezTo>
                              <a:cubicBezTo>
                                <a:pt x="1070" y="231"/>
                                <a:pt x="1065" y="225"/>
                                <a:pt x="1055" y="225"/>
                              </a:cubicBezTo>
                              <a:cubicBezTo>
                                <a:pt x="1051" y="225"/>
                                <a:pt x="1051" y="225"/>
                                <a:pt x="1051" y="225"/>
                              </a:cubicBezTo>
                              <a:cubicBezTo>
                                <a:pt x="952" y="244"/>
                                <a:pt x="952" y="244"/>
                                <a:pt x="952" y="244"/>
                              </a:cubicBezTo>
                              <a:cubicBezTo>
                                <a:pt x="942" y="246"/>
                                <a:pt x="935" y="252"/>
                                <a:pt x="935" y="265"/>
                              </a:cubicBezTo>
                              <a:cubicBezTo>
                                <a:pt x="935" y="599"/>
                                <a:pt x="935" y="599"/>
                                <a:pt x="935" y="599"/>
                              </a:cubicBezTo>
                              <a:cubicBezTo>
                                <a:pt x="935" y="747"/>
                                <a:pt x="1009" y="802"/>
                                <a:pt x="1172" y="802"/>
                              </a:cubicBezTo>
                              <a:cubicBezTo>
                                <a:pt x="1349" y="802"/>
                                <a:pt x="1406" y="728"/>
                                <a:pt x="1406" y="598"/>
                              </a:cubicBezTo>
                              <a:cubicBezTo>
                                <a:pt x="1406" y="243"/>
                                <a:pt x="1406" y="243"/>
                                <a:pt x="1406" y="243"/>
                              </a:cubicBezTo>
                              <a:cubicBezTo>
                                <a:pt x="1406" y="231"/>
                                <a:pt x="1402" y="225"/>
                                <a:pt x="1393" y="225"/>
                              </a:cubicBezTo>
                              <a:moveTo>
                                <a:pt x="1772" y="455"/>
                              </a:moveTo>
                              <a:cubicBezTo>
                                <a:pt x="1718" y="446"/>
                                <a:pt x="1664" y="444"/>
                                <a:pt x="1664" y="385"/>
                              </a:cubicBezTo>
                              <a:cubicBezTo>
                                <a:pt x="1664" y="333"/>
                                <a:pt x="1715" y="321"/>
                                <a:pt x="1763" y="321"/>
                              </a:cubicBezTo>
                              <a:cubicBezTo>
                                <a:pt x="1817" y="321"/>
                                <a:pt x="1882" y="336"/>
                                <a:pt x="1893" y="338"/>
                              </a:cubicBezTo>
                              <a:cubicBezTo>
                                <a:pt x="1897" y="338"/>
                                <a:pt x="1897" y="338"/>
                                <a:pt x="1897" y="338"/>
                              </a:cubicBezTo>
                              <a:cubicBezTo>
                                <a:pt x="1902" y="338"/>
                                <a:pt x="1908" y="336"/>
                                <a:pt x="1909" y="328"/>
                              </a:cubicBezTo>
                              <a:cubicBezTo>
                                <a:pt x="1919" y="270"/>
                                <a:pt x="1919" y="270"/>
                                <a:pt x="1919" y="270"/>
                              </a:cubicBezTo>
                              <a:cubicBezTo>
                                <a:pt x="1920" y="261"/>
                                <a:pt x="1920" y="261"/>
                                <a:pt x="1920" y="261"/>
                              </a:cubicBezTo>
                              <a:cubicBezTo>
                                <a:pt x="1920" y="255"/>
                                <a:pt x="1917" y="251"/>
                                <a:pt x="1908" y="248"/>
                              </a:cubicBezTo>
                              <a:cubicBezTo>
                                <a:pt x="1891" y="243"/>
                                <a:pt x="1826" y="225"/>
                                <a:pt x="1745" y="225"/>
                              </a:cubicBezTo>
                              <a:cubicBezTo>
                                <a:pt x="1656" y="225"/>
                                <a:pt x="1531" y="246"/>
                                <a:pt x="1531" y="396"/>
                              </a:cubicBezTo>
                              <a:cubicBezTo>
                                <a:pt x="1531" y="534"/>
                                <a:pt x="1633" y="552"/>
                                <a:pt x="1696" y="562"/>
                              </a:cubicBezTo>
                              <a:cubicBezTo>
                                <a:pt x="1720" y="566"/>
                                <a:pt x="1720" y="566"/>
                                <a:pt x="1720" y="566"/>
                              </a:cubicBezTo>
                              <a:cubicBezTo>
                                <a:pt x="1771" y="575"/>
                                <a:pt x="1803" y="580"/>
                                <a:pt x="1803" y="637"/>
                              </a:cubicBezTo>
                              <a:cubicBezTo>
                                <a:pt x="1803" y="687"/>
                                <a:pt x="1761" y="705"/>
                                <a:pt x="1706" y="705"/>
                              </a:cubicBezTo>
                              <a:cubicBezTo>
                                <a:pt x="1637" y="705"/>
                                <a:pt x="1565" y="682"/>
                                <a:pt x="1553" y="679"/>
                              </a:cubicBezTo>
                              <a:cubicBezTo>
                                <a:pt x="1548" y="679"/>
                                <a:pt x="1548" y="679"/>
                                <a:pt x="1548" y="679"/>
                              </a:cubicBezTo>
                              <a:cubicBezTo>
                                <a:pt x="1542" y="679"/>
                                <a:pt x="1538" y="682"/>
                                <a:pt x="1536" y="690"/>
                              </a:cubicBezTo>
                              <a:cubicBezTo>
                                <a:pt x="1525" y="750"/>
                                <a:pt x="1525" y="750"/>
                                <a:pt x="1525" y="750"/>
                              </a:cubicBezTo>
                              <a:cubicBezTo>
                                <a:pt x="1525" y="755"/>
                                <a:pt x="1525" y="755"/>
                                <a:pt x="1525" y="755"/>
                              </a:cubicBezTo>
                              <a:cubicBezTo>
                                <a:pt x="1525" y="766"/>
                                <a:pt x="1530" y="768"/>
                                <a:pt x="1535" y="770"/>
                              </a:cubicBezTo>
                              <a:cubicBezTo>
                                <a:pt x="1552" y="777"/>
                                <a:pt x="1631" y="801"/>
                                <a:pt x="1719" y="801"/>
                              </a:cubicBezTo>
                              <a:cubicBezTo>
                                <a:pt x="1839" y="801"/>
                                <a:pt x="1937" y="761"/>
                                <a:pt x="1937" y="624"/>
                              </a:cubicBezTo>
                              <a:cubicBezTo>
                                <a:pt x="1937" y="488"/>
                                <a:pt x="1852" y="469"/>
                                <a:pt x="1772" y="455"/>
                              </a:cubicBezTo>
                              <a:moveTo>
                                <a:pt x="269" y="225"/>
                              </a:moveTo>
                              <a:cubicBezTo>
                                <a:pt x="201" y="225"/>
                                <a:pt x="124" y="236"/>
                                <a:pt x="63" y="257"/>
                              </a:cubicBezTo>
                              <a:cubicBezTo>
                                <a:pt x="18" y="273"/>
                                <a:pt x="0" y="289"/>
                                <a:pt x="0" y="343"/>
                              </a:cubicBezTo>
                              <a:cubicBezTo>
                                <a:pt x="0" y="992"/>
                                <a:pt x="0" y="992"/>
                                <a:pt x="0" y="992"/>
                              </a:cubicBezTo>
                              <a:cubicBezTo>
                                <a:pt x="0" y="1003"/>
                                <a:pt x="7" y="1009"/>
                                <a:pt x="16" y="1009"/>
                              </a:cubicBezTo>
                              <a:cubicBezTo>
                                <a:pt x="20" y="1009"/>
                                <a:pt x="20" y="1009"/>
                                <a:pt x="20" y="1009"/>
                              </a:cubicBezTo>
                              <a:cubicBezTo>
                                <a:pt x="119" y="990"/>
                                <a:pt x="119" y="990"/>
                                <a:pt x="119" y="990"/>
                              </a:cubicBezTo>
                              <a:cubicBezTo>
                                <a:pt x="131" y="988"/>
                                <a:pt x="136" y="982"/>
                                <a:pt x="136" y="969"/>
                              </a:cubicBezTo>
                              <a:cubicBezTo>
                                <a:pt x="136" y="786"/>
                                <a:pt x="136" y="786"/>
                                <a:pt x="136" y="786"/>
                              </a:cubicBezTo>
                              <a:cubicBezTo>
                                <a:pt x="172" y="795"/>
                                <a:pt x="216" y="802"/>
                                <a:pt x="266" y="802"/>
                              </a:cubicBezTo>
                              <a:cubicBezTo>
                                <a:pt x="453" y="802"/>
                                <a:pt x="488" y="680"/>
                                <a:pt x="488" y="514"/>
                              </a:cubicBezTo>
                              <a:cubicBezTo>
                                <a:pt x="488" y="347"/>
                                <a:pt x="463" y="225"/>
                                <a:pt x="269" y="225"/>
                              </a:cubicBezTo>
                              <a:moveTo>
                                <a:pt x="230" y="706"/>
                              </a:moveTo>
                              <a:cubicBezTo>
                                <a:pt x="176" y="706"/>
                                <a:pt x="135" y="693"/>
                                <a:pt x="135" y="693"/>
                              </a:cubicBezTo>
                              <a:cubicBezTo>
                                <a:pt x="135" y="340"/>
                                <a:pt x="135" y="340"/>
                                <a:pt x="135" y="340"/>
                              </a:cubicBezTo>
                              <a:cubicBezTo>
                                <a:pt x="135" y="340"/>
                                <a:pt x="194" y="323"/>
                                <a:pt x="240" y="323"/>
                              </a:cubicBezTo>
                              <a:cubicBezTo>
                                <a:pt x="317" y="323"/>
                                <a:pt x="350" y="341"/>
                                <a:pt x="350" y="511"/>
                              </a:cubicBezTo>
                              <a:cubicBezTo>
                                <a:pt x="350" y="670"/>
                                <a:pt x="322" y="706"/>
                                <a:pt x="230" y="706"/>
                              </a:cubicBezTo>
                            </a:path>
                          </a:pathLst>
                        </a:custGeom>
                        <a:solidFill>
                          <a:srgbClr val="C5D98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69C4C7" id="TeVerwijderenShape_2" o:spid="_x0000_s1026" editas="canvas" style="position:absolute;margin-left:0;margin-top:0;width:189.35pt;height:99.45pt;z-index:-251655168;mso-position-horizontal:left;mso-position-horizontal-relative:page;mso-position-vertical:top;mso-position-vertical-relative:page" coordsize="24047,1263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">
              <v:shape id="_x0000_s1027" type="#_x0000_t75" style="position:absolute;width:24047;height:12630;visibility:visible;mso-wrap-style:square">
                <v:fill o:detectmouseclick="t"/>
                <v:path o:connecttype="none"/>
              </v:shape>
              <v:shape id="Freeform 5" o:spid="_x0000_s1028" style="position:absolute;left:18954;top:6242;width:2839;height:3009;visibility:visible;mso-wrap-style:square;v-text-anchor:top" coordsize="894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" path="m463,c205,14,,227,,489v,50,8,98,22,144c18,614,27,592,26,571,26,334,298,211,485,211v3,-101,3,-101,3,-101c569,110,665,205,695,295,665,423,544,502,462,502v8,-93,8,-93,8,-93c388,409,129,533,99,661v30,90,289,286,371,286c508,838,508,838,508,838v187,,386,-210,386,-447c894,263,817,166,718,99,672,69,626,31,576,14,539,1,498,5,463,xe" stroked="f">
                <v:fill r:id="rId3" o:title="" recolor="t" rotate="t" type="frame"/>
                <v:path arrowok="t" o:connecttype="custom" o:connectlocs="147003,0;0,155421;6985,201190;8255,181484;153988,67063;154940,34962;220663,93761;146685,159553;149225,129995;31433,210089;149225,300990;161290,266346;283845,124274;227965,31466;182880,4450;147003,0" o:connectangles="0,0,0,0,0,0,0,0,0,0,0,0,0,0,0,0"/>
              </v:shape>
              <v:shape id="Freeform 6" o:spid="_x0000_s1029" style="position:absolute;left:18999;top:6242;width:3067;height:3111;visibility:visible;mso-wrap-style:square;v-text-anchor:top" coordsize="966,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" path="m494,1c488,,482,,476,v-9,,-18,,-27,1c628,28,851,163,851,394v,237,-234,429,-421,429c430,913,430,913,430,913,348,913,159,759,129,669,159,541,344,435,426,435v,93,,93,,93c507,528,692,426,722,298,692,208,507,58,426,58v,86,,86,,86c238,144,,336,,573v2,22,4,42,8,61c69,834,256,980,476,980v4,,7,,11,c753,974,966,757,966,490,966,225,756,10,494,1xe" stroked="f">
                <v:fill r:id="rId4" o:title="" recolor="t" rotate="t" type="frame"/>
                <v:path arrowok="t" o:connecttype="custom" o:connectlocs="156845,318;151130,0;142558,318;270193,125095;136525,261303;136525,289878;40958,212408;135255,138113;135255,167640;229235,94615;135255,18415;135255,45720;0,181928;2540,201295;151130,311150;154623,311150;306705,155575;156845,318" o:connectangles="0,0,0,0,0,0,0,0,0,0,0,0,0,0,0,0,0,0"/>
              </v:shape>
              <v:shape id="Freeform 7" o:spid="_x0000_s1030" style="position:absolute;left:6318;top:8572;width:12712;height:3245;visibility:visible;mso-wrap-style:square;v-text-anchor:top" coordsize="4004,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" path="m2335,237v-67,,-145,11,-205,32c2085,285,2067,301,2067,355v,649,,649,,649c2067,1015,2074,1021,2083,1021v4,,4,,4,c2185,1002,2185,1002,2185,1002v13,-2,17,-8,17,-21c2202,799,2202,799,2202,799v36,9,81,15,130,15c2519,814,2555,692,2555,526v,-166,-26,-289,-220,-289m2297,718v-55,,-96,-12,-96,-12c2201,352,2201,352,2201,352v,,60,-16,106,-16c2384,336,2417,353,2417,523v,159,-28,195,-120,195m2887,705v-4,,-4,,-4,c2876,706,2864,709,2849,709v-20,,-41,-10,-41,-46c2808,29,2808,29,2808,29v,-10,-6,-16,-15,-16c2789,13,2789,13,2789,13,2689,30,2689,30,2689,30v-12,2,-16,8,-16,21c2673,673,2673,673,2673,673v,85,47,137,137,137c2862,810,2891,800,2901,796v4,-2,9,-6,9,-15c2910,778,2910,778,2910,778v-12,-63,-12,-63,-12,-63c2897,708,2893,705,2887,705m3460,237v-9,1,-9,1,-9,1c3355,256,3355,256,3355,256v-12,2,-17,8,-17,22c3338,618,3338,618,3338,618v,56,-11,101,-99,101c3160,719,3137,686,3137,619v,-365,,-365,,-365c3137,243,3132,237,3122,237v-4,,-4,,-4,c3019,256,3019,256,3019,256v-11,2,-17,8,-17,21c3002,611,3002,611,3002,611v,148,74,203,237,203c3415,814,3473,740,3473,610v,-355,,-355,,-355c3473,243,3469,237,3460,237t379,231c3785,458,3730,456,3730,398v,-53,51,-65,100,-65c3884,333,3949,348,3959,350v5,,5,,5,c3968,350,3975,348,3976,341v10,-59,10,-59,10,-59c3987,274,3987,274,3987,274v,-7,-3,-11,-12,-14c3957,255,3893,237,3812,237v-89,,-215,21,-215,171c3597,546,3700,564,3762,574v24,5,24,5,24,5c3838,587,3870,592,3870,649v,50,-42,68,-98,68c3704,717,3632,694,3620,691v-6,,-6,,-6,c3609,691,3604,694,3602,702v-11,60,-11,60,-11,60c3591,767,3591,767,3591,767v,11,5,13,10,15c3618,789,3698,814,3786,814v120,,218,-40,218,-178c4004,500,3918,481,3839,468m308,115v166,,166,,166,c484,115,491,108,491,99v,-83,,-83,,-83c491,7,484,,474,,242,,242,,242,,85,,,90,,226,,758,,758,,758v,9,8,17,17,17c127,775,127,775,127,775v9,,18,-8,18,-17c145,482,145,482,145,482v214,,214,,214,c368,482,376,475,376,465v,-83,,-83,,-83c376,372,368,366,359,366v-214,,-214,,-214,c145,264,145,264,145,264v,,-5,-85,42,-122c230,109,308,115,308,115t423,96c508,211,480,339,480,500v,161,28,288,251,288c954,788,981,661,981,500,981,339,954,211,731,211t,480c623,691,619,625,619,500v,-126,4,-192,112,-192c838,308,843,374,843,500v,125,-5,191,-112,191m1326,441v-54,-9,-108,-11,-108,-70c1218,319,1269,307,1317,307v54,,119,15,130,17c1451,324,1451,324,1451,324v5,,11,-2,12,-10c1473,256,1473,256,1473,256v1,-9,1,-9,1,-9c1474,241,1471,237,1462,234v-17,-5,-82,-23,-163,-23c1210,211,1085,232,1085,382v,138,102,156,165,166c1274,552,1274,552,1274,552v51,9,83,14,83,71c1357,673,1315,691,1260,691v-69,,-141,-23,-153,-26c1102,665,1102,665,1102,665v-6,,-10,3,-12,11c1079,736,1079,736,1079,736v,5,,5,,5c1079,752,1084,754,1089,756v17,7,96,31,184,31c1393,787,1491,747,1491,610v,-136,-85,-155,-165,-169m1920,684v-1,-9,-5,-12,-11,-12c1905,672,1905,672,1905,672v-17,4,-46,9,-76,9c1777,681,1759,662,1759,616v,-290,,-290,,-290c1903,326,1903,326,1903,326v8,,14,-5,14,-15c1917,240,1917,240,1917,240v,-9,-6,-16,-14,-16c1759,224,1759,224,1759,224v,-169,,-169,,-169c1759,44,1754,39,1744,39v-4,,-4,,-4,c1641,58,1641,58,1641,58v-11,3,-17,9,-17,22c1624,620,1624,620,1624,620v,118,57,164,172,164c1860,784,1904,771,1921,764v9,-3,13,-8,13,-16c1933,741,1933,741,1933,741r-13,-57xe" fillcolor="#2d8e2d" stroked="f">
                <v:path arrowok="t" o:connecttype="custom" o:connectlocs="656273,112823;662623,324485;699135,253931;741363,75321;698818,111869;729298,228188;904558,225328;886778,4132;848678,16208;921068,252978;920115,227235;1095693,75639;1059815,196407;995998,80724;958533,81360;1028383,258698;1098550,75321;1216025,105831;1262380,108374;1262063,82631;1194435,182423;1197610,227870;1143635,223103;1143318,248528;1218883,148736;155893,31463;76835,0;5398,246304;46038,153185;119380,121404;46038,83902;232093,67058;311468,158905;196533,158905;232093,219607;418148,97568;464503,99793;464185,74368;396875,174160;400050,219607;346075,214840;345758,240265;421005,140155;604838,213569;558483,103606;608648,76275;558483,17480;521018,18433;570230,249164;613728,235498" o:connectangles="0,0,0,0,0,0,0,0,0,0,0,0,0,0,0,0,0,0,0,0,0,0,0,0,0,0,0,0,0,0,0,0,0,0,0,0,0,0,0,0,0,0,0,0,0,0,0,0,0,0"/>
                <o:lock v:ext="edit" verticies="t"/>
              </v:shape>
              <v:shape id="Freeform 8" o:spid="_x0000_s1031" style="position:absolute;left:12782;top:8528;width:6147;height:3206;visibility:visible;mso-wrap-style:square;v-text-anchor:top" coordsize="1937,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" path="m821,692v-4,,-4,,-4,c810,693,798,696,782,696v-20,,-41,-9,-41,-46c741,17,741,17,741,17,741,7,735,,726,v-4,,-4,,-4,c623,18,623,18,623,18v-12,2,-17,7,-17,21c606,661,606,661,606,661v,85,47,137,137,137c796,798,825,788,834,784v4,-3,9,-6,9,-15c843,766,843,766,843,766,832,703,832,703,832,703v-1,-8,-5,-11,-11,-11m1393,225v-9,1,-9,1,-9,1c1288,244,1288,244,1288,244v-12,2,-17,8,-17,22c1271,605,1271,605,1271,605v,57,-11,102,-99,102c1093,707,1070,673,1070,606v,-365,,-365,,-365c1070,231,1065,225,1055,225v-4,,-4,,-4,c952,244,952,244,952,244v-10,2,-17,8,-17,21c935,599,935,599,935,599v,148,74,203,237,203c1349,802,1406,728,1406,598v,-355,,-355,,-355c1406,231,1402,225,1393,225t379,230c1718,446,1664,444,1664,385v,-52,51,-64,99,-64c1817,321,1882,336,1893,338v4,,4,,4,c1902,338,1908,336,1909,328v10,-58,10,-58,10,-58c1920,261,1920,261,1920,261v,-6,-3,-10,-12,-13c1891,243,1826,225,1745,225v-89,,-214,21,-214,171c1531,534,1633,552,1696,562v24,4,24,4,24,4c1771,575,1803,580,1803,637v,50,-42,68,-97,68c1637,705,1565,682,1553,679v-5,,-5,,-5,c1542,679,1538,682,1536,690v-11,60,-11,60,-11,60c1525,755,1525,755,1525,755v,11,5,13,10,15c1552,777,1631,801,1719,801v120,,218,-40,218,-177c1937,488,1852,469,1772,455m269,225v-68,,-145,11,-206,32c18,273,,289,,343,,992,,992,,992v,11,7,17,16,17c20,1009,20,1009,20,1009v99,-19,99,-19,99,-19c131,988,136,982,136,969v,-183,,-183,,-183c172,795,216,802,266,802v187,,222,-122,222,-288c488,347,463,225,269,225m230,706v-54,,-95,-13,-95,-13c135,340,135,340,135,340v,,59,-17,105,-17c317,323,350,341,350,511v,159,-28,195,-120,195e" fillcolor="#c5d984" stroked="f">
                <v:path arrowok="t" o:connecttype="custom" o:connectlocs="259264,219928;235146,206580;230386,0;197700,5721;192306,210075;264658,249167;267514,243446;260533,219928;439193,71826;403334,84539;371918,224695;339550,76593;333520,71508;296709,84221;371918,254887;446175,77229;562320,144606;559464,102019;601987,107421;608968,85810;605477,78818;485842,125855;545818,179883;541375,224059;491236,215796;483938,238361;487111,244717;614680,198316;85363,71508;0,109010;5077,320675;37763,314637;43158,249802;154860,163357;72987,224377;42840,108057;111068,162403" o:connectangles="0,0,0,0,0,0,0,0,0,0,0,0,0,0,0,0,0,0,0,0,0,0,0,0,0,0,0,0,0,0,0,0,0,0,0,0,0"/>
                <o:lock v:ext="edit" verticies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A8CEA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D966D8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3AF3C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E5A20A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A03FC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A8064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4A86C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E83CD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E238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13E23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2576E4"/>
    <w:multiLevelType w:val="multilevel"/>
    <w:tmpl w:val="0F7436DA"/>
    <w:styleLink w:val="AgendaitemlistFostPlus"/>
    <w:lvl w:ilvl="0">
      <w:start w:val="1"/>
      <w:numFmt w:val="decimal"/>
      <w:pStyle w:val="AgendaitemFostPlus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A6A4221"/>
    <w:multiLevelType w:val="multilevel"/>
    <w:tmpl w:val="2C04FD0C"/>
    <w:styleLink w:val="ListdashFostPlus"/>
    <w:lvl w:ilvl="0">
      <w:start w:val="1"/>
      <w:numFmt w:val="bullet"/>
      <w:pStyle w:val="Listdash1stlevelFostPlus"/>
      <w:lvlText w:val="–"/>
      <w:lvlJc w:val="left"/>
      <w:pPr>
        <w:ind w:left="284" w:hanging="284"/>
      </w:pPr>
      <w:rPr>
        <w:rFonts w:hint="default"/>
      </w:rPr>
    </w:lvl>
    <w:lvl w:ilvl="1">
      <w:start w:val="1"/>
      <w:numFmt w:val="bullet"/>
      <w:pStyle w:val="Listdash2ndlevelFostPlus"/>
      <w:lvlText w:val="–"/>
      <w:lvlJc w:val="left"/>
      <w:pPr>
        <w:ind w:left="568" w:hanging="284"/>
      </w:pPr>
      <w:rPr>
        <w:rFonts w:hint="default"/>
      </w:rPr>
    </w:lvl>
    <w:lvl w:ilvl="2">
      <w:start w:val="1"/>
      <w:numFmt w:val="bullet"/>
      <w:pStyle w:val="Listdash3rdlevelFostPlus"/>
      <w:lvlText w:val="–"/>
      <w:lvlJc w:val="left"/>
      <w:pPr>
        <w:ind w:left="852" w:hanging="284"/>
      </w:pPr>
      <w:rPr>
        <w:rFonts w:hint="default"/>
      </w:rPr>
    </w:lvl>
    <w:lvl w:ilvl="3">
      <w:start w:val="1"/>
      <w:numFmt w:val="bullet"/>
      <w:lvlText w:val="–"/>
      <w:lvlJc w:val="left"/>
      <w:pPr>
        <w:ind w:left="1136" w:hanging="284"/>
      </w:pPr>
      <w:rPr>
        <w:rFonts w:hint="default"/>
      </w:rPr>
    </w:lvl>
    <w:lvl w:ilvl="4">
      <w:start w:val="1"/>
      <w:numFmt w:val="bullet"/>
      <w:lvlText w:val="–"/>
      <w:lvlJc w:val="left"/>
      <w:pPr>
        <w:ind w:left="1420" w:hanging="284"/>
      </w:pPr>
      <w:rPr>
        <w:rFonts w:hint="default"/>
      </w:rPr>
    </w:lvl>
    <w:lvl w:ilvl="5">
      <w:start w:val="1"/>
      <w:numFmt w:val="bullet"/>
      <w:lvlText w:val="–"/>
      <w:lvlJc w:val="left"/>
      <w:pPr>
        <w:ind w:left="1704" w:hanging="284"/>
      </w:pPr>
      <w:rPr>
        <w:rFonts w:hint="default"/>
      </w:rPr>
    </w:lvl>
    <w:lvl w:ilvl="6">
      <w:start w:val="1"/>
      <w:numFmt w:val="bullet"/>
      <w:lvlText w:val="–"/>
      <w:lvlJc w:val="left"/>
      <w:pPr>
        <w:ind w:left="1988" w:hanging="284"/>
      </w:pPr>
      <w:rPr>
        <w:rFonts w:hint="default"/>
      </w:rPr>
    </w:lvl>
    <w:lvl w:ilvl="7">
      <w:start w:val="1"/>
      <w:numFmt w:val="bullet"/>
      <w:lvlText w:val="–"/>
      <w:lvlJc w:val="left"/>
      <w:pPr>
        <w:ind w:left="2272" w:hanging="284"/>
      </w:pPr>
      <w:rPr>
        <w:rFonts w:hint="default"/>
      </w:rPr>
    </w:lvl>
    <w:lvl w:ilvl="8">
      <w:start w:val="1"/>
      <w:numFmt w:val="bullet"/>
      <w:lvlText w:val="–"/>
      <w:lvlJc w:val="left"/>
      <w:pPr>
        <w:ind w:left="2556" w:hanging="284"/>
      </w:pPr>
      <w:rPr>
        <w:rFonts w:hint="default"/>
      </w:rPr>
    </w:lvl>
  </w:abstractNum>
  <w:abstractNum w:abstractNumId="12" w15:restartNumberingAfterBreak="0">
    <w:nsid w:val="10780DE6"/>
    <w:multiLevelType w:val="multilevel"/>
    <w:tmpl w:val="5B3437A0"/>
    <w:styleLink w:val="ListlowercaseletterFostPlus"/>
    <w:lvl w:ilvl="0">
      <w:start w:val="1"/>
      <w:numFmt w:val="none"/>
      <w:pStyle w:val="ListlowercaseletterbodytextFostPlus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Listlowercaseletter1stlevelFostPlus"/>
      <w:lvlText w:val="%2"/>
      <w:lvlJc w:val="left"/>
      <w:pPr>
        <w:ind w:left="284" w:hanging="284"/>
      </w:pPr>
      <w:rPr>
        <w:rFonts w:hint="default"/>
      </w:rPr>
    </w:lvl>
    <w:lvl w:ilvl="2">
      <w:start w:val="1"/>
      <w:numFmt w:val="lowerLetter"/>
      <w:pStyle w:val="Listlowercaseletter2ndlevelFostPlus"/>
      <w:lvlText w:val="%3"/>
      <w:lvlJc w:val="left"/>
      <w:pPr>
        <w:ind w:left="567" w:hanging="283"/>
      </w:pPr>
      <w:rPr>
        <w:rFonts w:hint="default"/>
      </w:rPr>
    </w:lvl>
    <w:lvl w:ilvl="3">
      <w:start w:val="1"/>
      <w:numFmt w:val="lowerLetter"/>
      <w:pStyle w:val="Listlowercaseletter3rdlevelFostPlus"/>
      <w:lvlText w:val="%4"/>
      <w:lvlJc w:val="left"/>
      <w:pPr>
        <w:ind w:left="851" w:hanging="284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10B933AC"/>
    <w:multiLevelType w:val="multilevel"/>
    <w:tmpl w:val="04130023"/>
    <w:styleLink w:val="ArticleSection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112205A6"/>
    <w:multiLevelType w:val="multilevel"/>
    <w:tmpl w:val="611285FC"/>
    <w:styleLink w:val="ListbulletFostPlus"/>
    <w:lvl w:ilvl="0">
      <w:start w:val="1"/>
      <w:numFmt w:val="bullet"/>
      <w:pStyle w:val="Listbullet1stlevelFostPlu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ndlevelFostPlus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rdlevelFostPlus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1136" w:hanging="28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420" w:hanging="28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704" w:hanging="28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988" w:hanging="28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272" w:hanging="28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1397443"/>
    <w:multiLevelType w:val="multilevel"/>
    <w:tmpl w:val="098A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353F4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7315697"/>
    <w:multiLevelType w:val="multilevel"/>
    <w:tmpl w:val="2FE6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B4A21"/>
    <w:multiLevelType w:val="multilevel"/>
    <w:tmpl w:val="0E88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35F4F"/>
    <w:multiLevelType w:val="multilevel"/>
    <w:tmpl w:val="EA266064"/>
    <w:numStyleLink w:val="ListstandardFostPlus"/>
  </w:abstractNum>
  <w:abstractNum w:abstractNumId="20" w15:restartNumberingAfterBreak="0">
    <w:nsid w:val="1F814D84"/>
    <w:multiLevelType w:val="multilevel"/>
    <w:tmpl w:val="5B3437A0"/>
    <w:numStyleLink w:val="ListlowercaseletterFostPlus"/>
  </w:abstractNum>
  <w:abstractNum w:abstractNumId="21" w15:restartNumberingAfterBreak="0">
    <w:nsid w:val="1FF543CB"/>
    <w:multiLevelType w:val="multilevel"/>
    <w:tmpl w:val="ADA29096"/>
    <w:numStyleLink w:val="AppendixnumberingFostPlus"/>
  </w:abstractNum>
  <w:abstractNum w:abstractNumId="22" w15:restartNumberingAfterBreak="0">
    <w:nsid w:val="252C45D7"/>
    <w:multiLevelType w:val="multilevel"/>
    <w:tmpl w:val="78BC3584"/>
    <w:styleLink w:val="ListnumberFostPlus"/>
    <w:lvl w:ilvl="0">
      <w:start w:val="1"/>
      <w:numFmt w:val="none"/>
      <w:pStyle w:val="ListnumberbodytextFostPlus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Listnumber1stlevelFostPlus"/>
      <w:lvlText w:val="%2"/>
      <w:lvlJc w:val="left"/>
      <w:pPr>
        <w:ind w:left="284" w:hanging="284"/>
      </w:pPr>
      <w:rPr>
        <w:rFonts w:hint="default"/>
      </w:rPr>
    </w:lvl>
    <w:lvl w:ilvl="2">
      <w:start w:val="1"/>
      <w:numFmt w:val="decimal"/>
      <w:pStyle w:val="Listnumber2ndlevelFostPlus"/>
      <w:lvlText w:val="%3"/>
      <w:lvlJc w:val="left"/>
      <w:pPr>
        <w:ind w:left="567" w:hanging="283"/>
      </w:pPr>
      <w:rPr>
        <w:rFonts w:hint="default"/>
      </w:rPr>
    </w:lvl>
    <w:lvl w:ilvl="3">
      <w:start w:val="1"/>
      <w:numFmt w:val="decimal"/>
      <w:pStyle w:val="Listnumber3rdlevelFostPlus"/>
      <w:lvlText w:val="%4"/>
      <w:lvlJc w:val="left"/>
      <w:pPr>
        <w:ind w:left="851" w:hanging="284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2D665843"/>
    <w:multiLevelType w:val="multilevel"/>
    <w:tmpl w:val="ADA29096"/>
    <w:styleLink w:val="AppendixnumberingFostPlus"/>
    <w:lvl w:ilvl="0">
      <w:start w:val="1"/>
      <w:numFmt w:val="decimal"/>
      <w:pStyle w:val="Appendixheading1FostPlus"/>
      <w:suff w:val="space"/>
      <w:lvlText w:val="Appendix 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Appendixheading2FostPlus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84" w:hanging="284"/>
      </w:pPr>
      <w:rPr>
        <w:rFonts w:hint="default"/>
      </w:rPr>
    </w:lvl>
  </w:abstractNum>
  <w:abstractNum w:abstractNumId="24" w15:restartNumberingAfterBreak="0">
    <w:nsid w:val="344165C1"/>
    <w:multiLevelType w:val="multilevel"/>
    <w:tmpl w:val="CA46958A"/>
    <w:numStyleLink w:val="HeadingnumberingFostPlus"/>
  </w:abstractNum>
  <w:abstractNum w:abstractNumId="25" w15:restartNumberingAfterBreak="0">
    <w:nsid w:val="36187BAD"/>
    <w:multiLevelType w:val="multilevel"/>
    <w:tmpl w:val="CEC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A3060"/>
    <w:multiLevelType w:val="multilevel"/>
    <w:tmpl w:val="143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421F0"/>
    <w:multiLevelType w:val="multilevel"/>
    <w:tmpl w:val="2C04FD0C"/>
    <w:numStyleLink w:val="ListdashFostPlus"/>
  </w:abstractNum>
  <w:abstractNum w:abstractNumId="28" w15:restartNumberingAfterBreak="0">
    <w:nsid w:val="3CFF3023"/>
    <w:multiLevelType w:val="multilevel"/>
    <w:tmpl w:val="E190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E0237E"/>
    <w:multiLevelType w:val="multilevel"/>
    <w:tmpl w:val="A84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51573"/>
    <w:multiLevelType w:val="multilevel"/>
    <w:tmpl w:val="01C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EF61F8"/>
    <w:multiLevelType w:val="multilevel"/>
    <w:tmpl w:val="CA46958A"/>
    <w:styleLink w:val="HeadingnumberingFostPlus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992" w:hanging="99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276" w:hanging="1276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18" w:hanging="1418"/>
      </w:pPr>
      <w:rPr>
        <w:rFonts w:hint="default"/>
      </w:rPr>
    </w:lvl>
  </w:abstractNum>
  <w:abstractNum w:abstractNumId="32" w15:restartNumberingAfterBreak="0">
    <w:nsid w:val="426F616A"/>
    <w:multiLevelType w:val="multilevel"/>
    <w:tmpl w:val="BBD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B2073"/>
    <w:multiLevelType w:val="multilevel"/>
    <w:tmpl w:val="611285FC"/>
    <w:numStyleLink w:val="ListbulletFostPlus"/>
  </w:abstractNum>
  <w:abstractNum w:abstractNumId="34" w15:restartNumberingAfterBreak="0">
    <w:nsid w:val="495F7C54"/>
    <w:multiLevelType w:val="multilevel"/>
    <w:tmpl w:val="0F7436DA"/>
    <w:numStyleLink w:val="AgendaitemlistFostPlus"/>
  </w:abstractNum>
  <w:abstractNum w:abstractNumId="35" w15:restartNumberingAfterBreak="0">
    <w:nsid w:val="4C372459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4DC71C01"/>
    <w:multiLevelType w:val="multilevel"/>
    <w:tmpl w:val="EA266064"/>
    <w:styleLink w:val="ListstandardFostPlus"/>
    <w:lvl w:ilvl="0">
      <w:start w:val="1"/>
      <w:numFmt w:val="bullet"/>
      <w:pStyle w:val="Liststandard1stlevelFostPlu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standard2ndlevelFostPlus"/>
      <w:lvlText w:val="○"/>
      <w:lvlJc w:val="left"/>
      <w:pPr>
        <w:ind w:left="568" w:hanging="284"/>
      </w:pPr>
      <w:rPr>
        <w:rFonts w:ascii="Calibri Light" w:hAnsi="Calibri Light" w:hint="default"/>
      </w:rPr>
    </w:lvl>
    <w:lvl w:ilvl="2">
      <w:start w:val="1"/>
      <w:numFmt w:val="bullet"/>
      <w:pStyle w:val="Liststandard3rdlevelFostPlus"/>
      <w:lvlText w:val="-"/>
      <w:lvlJc w:val="left"/>
      <w:pPr>
        <w:ind w:left="852" w:hanging="284"/>
      </w:pPr>
      <w:rPr>
        <w:rFonts w:ascii="Calibri" w:hAnsi="Calibri" w:hint="default"/>
      </w:rPr>
    </w:lvl>
    <w:lvl w:ilvl="3">
      <w:start w:val="1"/>
      <w:numFmt w:val="bullet"/>
      <w:lvlText w:val="»"/>
      <w:lvlJc w:val="left"/>
      <w:pPr>
        <w:ind w:left="1136" w:hanging="284"/>
      </w:pPr>
      <w:rPr>
        <w:rFonts w:hint="default"/>
      </w:rPr>
    </w:lvl>
    <w:lvl w:ilvl="4">
      <w:start w:val="1"/>
      <w:numFmt w:val="bullet"/>
      <w:lvlText w:val="-"/>
      <w:lvlJc w:val="left"/>
      <w:pPr>
        <w:ind w:left="1420" w:hanging="284"/>
      </w:pPr>
      <w:rPr>
        <w:rFonts w:hint="default"/>
      </w:rPr>
    </w:lvl>
    <w:lvl w:ilvl="5">
      <w:start w:val="1"/>
      <w:numFmt w:val="bullet"/>
      <w:lvlText w:val="-"/>
      <w:lvlJc w:val="left"/>
      <w:pPr>
        <w:ind w:left="1704" w:hanging="284"/>
      </w:pPr>
      <w:rPr>
        <w:rFonts w:hint="default"/>
        <w:color w:val="000000" w:themeColor="text1"/>
      </w:rPr>
    </w:lvl>
    <w:lvl w:ilvl="6">
      <w:start w:val="1"/>
      <w:numFmt w:val="bullet"/>
      <w:lvlText w:val="-"/>
      <w:lvlJc w:val="left"/>
      <w:pPr>
        <w:ind w:left="1988" w:hanging="284"/>
      </w:pPr>
      <w:rPr>
        <w:rFonts w:hint="default"/>
        <w:color w:val="000000" w:themeColor="text1"/>
      </w:rPr>
    </w:lvl>
    <w:lvl w:ilvl="7">
      <w:start w:val="1"/>
      <w:numFmt w:val="bullet"/>
      <w:lvlText w:val="-"/>
      <w:lvlJc w:val="left"/>
      <w:pPr>
        <w:ind w:left="2272" w:hanging="284"/>
      </w:pPr>
      <w:rPr>
        <w:rFonts w:hint="default"/>
        <w:color w:val="000000" w:themeColor="text1"/>
      </w:rPr>
    </w:lvl>
    <w:lvl w:ilvl="8">
      <w:start w:val="1"/>
      <w:numFmt w:val="bullet"/>
      <w:lvlText w:val="-"/>
      <w:lvlJc w:val="left"/>
      <w:pPr>
        <w:ind w:left="2556" w:hanging="284"/>
      </w:pPr>
      <w:rPr>
        <w:rFonts w:hint="default"/>
        <w:color w:val="000000" w:themeColor="text1"/>
      </w:rPr>
    </w:lvl>
  </w:abstractNum>
  <w:abstractNum w:abstractNumId="37" w15:restartNumberingAfterBreak="0">
    <w:nsid w:val="54B600D7"/>
    <w:multiLevelType w:val="multilevel"/>
    <w:tmpl w:val="D76E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A36BB2"/>
    <w:multiLevelType w:val="multilevel"/>
    <w:tmpl w:val="EA266064"/>
    <w:numStyleLink w:val="ListstandardFostPlus"/>
  </w:abstractNum>
  <w:abstractNum w:abstractNumId="39" w15:restartNumberingAfterBreak="0">
    <w:nsid w:val="6EDF2657"/>
    <w:multiLevelType w:val="multilevel"/>
    <w:tmpl w:val="418A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451425"/>
    <w:multiLevelType w:val="multilevel"/>
    <w:tmpl w:val="2670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366707">
    <w:abstractNumId w:val="14"/>
  </w:num>
  <w:num w:numId="2" w16cid:durableId="136193892">
    <w:abstractNumId w:val="11"/>
  </w:num>
  <w:num w:numId="3" w16cid:durableId="463743977">
    <w:abstractNumId w:val="35"/>
  </w:num>
  <w:num w:numId="4" w16cid:durableId="1090152063">
    <w:abstractNumId w:val="16"/>
  </w:num>
  <w:num w:numId="5" w16cid:durableId="197355124">
    <w:abstractNumId w:val="13"/>
  </w:num>
  <w:num w:numId="6" w16cid:durableId="1298686497">
    <w:abstractNumId w:val="31"/>
  </w:num>
  <w:num w:numId="7" w16cid:durableId="8022309">
    <w:abstractNumId w:val="36"/>
  </w:num>
  <w:num w:numId="8" w16cid:durableId="1390224749">
    <w:abstractNumId w:val="23"/>
  </w:num>
  <w:num w:numId="9" w16cid:durableId="1735006707">
    <w:abstractNumId w:val="9"/>
  </w:num>
  <w:num w:numId="10" w16cid:durableId="673457978">
    <w:abstractNumId w:val="7"/>
  </w:num>
  <w:num w:numId="11" w16cid:durableId="386537616">
    <w:abstractNumId w:val="6"/>
  </w:num>
  <w:num w:numId="12" w16cid:durableId="253589948">
    <w:abstractNumId w:val="5"/>
  </w:num>
  <w:num w:numId="13" w16cid:durableId="800877920">
    <w:abstractNumId w:val="4"/>
  </w:num>
  <w:num w:numId="14" w16cid:durableId="1480490210">
    <w:abstractNumId w:val="8"/>
  </w:num>
  <w:num w:numId="15" w16cid:durableId="1862089554">
    <w:abstractNumId w:val="3"/>
  </w:num>
  <w:num w:numId="16" w16cid:durableId="1906525994">
    <w:abstractNumId w:val="2"/>
  </w:num>
  <w:num w:numId="17" w16cid:durableId="689140008">
    <w:abstractNumId w:val="1"/>
  </w:num>
  <w:num w:numId="18" w16cid:durableId="80562539">
    <w:abstractNumId w:val="0"/>
  </w:num>
  <w:num w:numId="19" w16cid:durableId="176115554">
    <w:abstractNumId w:val="10"/>
  </w:num>
  <w:num w:numId="20" w16cid:durableId="1256789505">
    <w:abstractNumId w:val="27"/>
  </w:num>
  <w:num w:numId="21" w16cid:durableId="1283417461">
    <w:abstractNumId w:val="24"/>
  </w:num>
  <w:num w:numId="22" w16cid:durableId="575285206">
    <w:abstractNumId w:val="21"/>
  </w:num>
  <w:num w:numId="23" w16cid:durableId="34547370">
    <w:abstractNumId w:val="12"/>
  </w:num>
  <w:num w:numId="24" w16cid:durableId="636649382">
    <w:abstractNumId w:val="20"/>
  </w:num>
  <w:num w:numId="25" w16cid:durableId="1529953707">
    <w:abstractNumId w:val="22"/>
  </w:num>
  <w:num w:numId="26" w16cid:durableId="1293635544">
    <w:abstractNumId w:val="34"/>
  </w:num>
  <w:num w:numId="27" w16cid:durableId="1276403844">
    <w:abstractNumId w:val="33"/>
  </w:num>
  <w:num w:numId="28" w16cid:durableId="28378591">
    <w:abstractNumId w:val="38"/>
  </w:num>
  <w:num w:numId="29" w16cid:durableId="1581913774">
    <w:abstractNumId w:val="19"/>
  </w:num>
  <w:num w:numId="30" w16cid:durableId="1961574229">
    <w:abstractNumId w:val="21"/>
  </w:num>
  <w:num w:numId="31" w16cid:durableId="1490945935">
    <w:abstractNumId w:val="21"/>
  </w:num>
  <w:num w:numId="32" w16cid:durableId="896286011">
    <w:abstractNumId w:val="24"/>
  </w:num>
  <w:num w:numId="33" w16cid:durableId="1149130936">
    <w:abstractNumId w:val="24"/>
  </w:num>
  <w:num w:numId="34" w16cid:durableId="1289314116">
    <w:abstractNumId w:val="15"/>
  </w:num>
  <w:num w:numId="35" w16cid:durableId="1519126851">
    <w:abstractNumId w:val="39"/>
  </w:num>
  <w:num w:numId="36" w16cid:durableId="1053383714">
    <w:abstractNumId w:val="40"/>
  </w:num>
  <w:num w:numId="37" w16cid:durableId="1390305729">
    <w:abstractNumId w:val="28"/>
  </w:num>
  <w:num w:numId="38" w16cid:durableId="1853493261">
    <w:abstractNumId w:val="26"/>
  </w:num>
  <w:num w:numId="39" w16cid:durableId="687801451">
    <w:abstractNumId w:val="17"/>
  </w:num>
  <w:num w:numId="40" w16cid:durableId="676034632">
    <w:abstractNumId w:val="25"/>
  </w:num>
  <w:num w:numId="41" w16cid:durableId="915941210">
    <w:abstractNumId w:val="32"/>
  </w:num>
  <w:num w:numId="42" w16cid:durableId="1078595821">
    <w:abstractNumId w:val="37"/>
  </w:num>
  <w:num w:numId="43" w16cid:durableId="1993872316">
    <w:abstractNumId w:val="18"/>
  </w:num>
  <w:num w:numId="44" w16cid:durableId="1381637099">
    <w:abstractNumId w:val="30"/>
  </w:num>
  <w:num w:numId="45" w16cid:durableId="1862236235">
    <w:abstractNumId w:val="2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1" w:dllVersion="512" w:checkStyle="1"/>
  <w:proofState w:spelling="clean" w:grammar="clean"/>
  <w:attachedTemplate r:id="rId1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9"/>
  <w:hyphenationZone w:val="425"/>
  <w:doNotHyphenateCaps/>
  <w:characterSpacingControl w:val="doNotCompress"/>
  <w:hdrShapeDefaults>
    <o:shapedefaults v:ext="edit" spidmax="2063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BF"/>
    <w:rsid w:val="00004562"/>
    <w:rsid w:val="000053DE"/>
    <w:rsid w:val="00006237"/>
    <w:rsid w:val="0000628C"/>
    <w:rsid w:val="0000663D"/>
    <w:rsid w:val="00010D95"/>
    <w:rsid w:val="00011BFA"/>
    <w:rsid w:val="00013116"/>
    <w:rsid w:val="0001345F"/>
    <w:rsid w:val="00021104"/>
    <w:rsid w:val="0002562D"/>
    <w:rsid w:val="000342FC"/>
    <w:rsid w:val="00035232"/>
    <w:rsid w:val="000418EF"/>
    <w:rsid w:val="0005205D"/>
    <w:rsid w:val="00052FF4"/>
    <w:rsid w:val="00053E43"/>
    <w:rsid w:val="0005430B"/>
    <w:rsid w:val="00071EBB"/>
    <w:rsid w:val="00074DAC"/>
    <w:rsid w:val="00092C32"/>
    <w:rsid w:val="0009698A"/>
    <w:rsid w:val="00097C12"/>
    <w:rsid w:val="000A1B78"/>
    <w:rsid w:val="000A3D1B"/>
    <w:rsid w:val="000B5821"/>
    <w:rsid w:val="000C0969"/>
    <w:rsid w:val="000C098B"/>
    <w:rsid w:val="000C1A1A"/>
    <w:rsid w:val="000C3845"/>
    <w:rsid w:val="000C385E"/>
    <w:rsid w:val="000D2DE5"/>
    <w:rsid w:val="000D5C72"/>
    <w:rsid w:val="000D6AB7"/>
    <w:rsid w:val="000E289A"/>
    <w:rsid w:val="000E55A1"/>
    <w:rsid w:val="000E6E43"/>
    <w:rsid w:val="000F213A"/>
    <w:rsid w:val="000F297E"/>
    <w:rsid w:val="000F2D93"/>
    <w:rsid w:val="000F650E"/>
    <w:rsid w:val="000F6596"/>
    <w:rsid w:val="00100B98"/>
    <w:rsid w:val="00102834"/>
    <w:rsid w:val="001036A7"/>
    <w:rsid w:val="00105EB4"/>
    <w:rsid w:val="00106601"/>
    <w:rsid w:val="00110A9F"/>
    <w:rsid w:val="00111AEB"/>
    <w:rsid w:val="00112646"/>
    <w:rsid w:val="00114E39"/>
    <w:rsid w:val="00115C9D"/>
    <w:rsid w:val="001170AE"/>
    <w:rsid w:val="00121BD6"/>
    <w:rsid w:val="00122DC1"/>
    <w:rsid w:val="00122DED"/>
    <w:rsid w:val="00132265"/>
    <w:rsid w:val="001350F5"/>
    <w:rsid w:val="00135A2A"/>
    <w:rsid w:val="00135E7B"/>
    <w:rsid w:val="00137CBB"/>
    <w:rsid w:val="00145B8E"/>
    <w:rsid w:val="0014640F"/>
    <w:rsid w:val="001579D8"/>
    <w:rsid w:val="0017032E"/>
    <w:rsid w:val="00174AA8"/>
    <w:rsid w:val="0018093D"/>
    <w:rsid w:val="00183E91"/>
    <w:rsid w:val="0018482C"/>
    <w:rsid w:val="00190551"/>
    <w:rsid w:val="00197EAF"/>
    <w:rsid w:val="001A2714"/>
    <w:rsid w:val="001B1B37"/>
    <w:rsid w:val="001B1E9D"/>
    <w:rsid w:val="001B4C7E"/>
    <w:rsid w:val="001C11BE"/>
    <w:rsid w:val="001C1849"/>
    <w:rsid w:val="001C4105"/>
    <w:rsid w:val="001C63E7"/>
    <w:rsid w:val="001C7CC0"/>
    <w:rsid w:val="001D2A06"/>
    <w:rsid w:val="001E2293"/>
    <w:rsid w:val="001E34AC"/>
    <w:rsid w:val="001E6302"/>
    <w:rsid w:val="001F4909"/>
    <w:rsid w:val="001F5B4F"/>
    <w:rsid w:val="001F5C28"/>
    <w:rsid w:val="001F6547"/>
    <w:rsid w:val="0020548B"/>
    <w:rsid w:val="0020607F"/>
    <w:rsid w:val="00206FF8"/>
    <w:rsid w:val="002074B2"/>
    <w:rsid w:val="00216489"/>
    <w:rsid w:val="00220A9C"/>
    <w:rsid w:val="00230B64"/>
    <w:rsid w:val="00236DE9"/>
    <w:rsid w:val="00242226"/>
    <w:rsid w:val="00242A15"/>
    <w:rsid w:val="002518D2"/>
    <w:rsid w:val="00256039"/>
    <w:rsid w:val="00257AA9"/>
    <w:rsid w:val="002614A1"/>
    <w:rsid w:val="0026223C"/>
    <w:rsid w:val="00262D4E"/>
    <w:rsid w:val="002646C8"/>
    <w:rsid w:val="00280FEF"/>
    <w:rsid w:val="00282B5D"/>
    <w:rsid w:val="00283592"/>
    <w:rsid w:val="00286914"/>
    <w:rsid w:val="002948A1"/>
    <w:rsid w:val="00294CD2"/>
    <w:rsid w:val="002A2B87"/>
    <w:rsid w:val="002A2E44"/>
    <w:rsid w:val="002B08A4"/>
    <w:rsid w:val="002B2998"/>
    <w:rsid w:val="002B64EE"/>
    <w:rsid w:val="002C1A39"/>
    <w:rsid w:val="002C46FB"/>
    <w:rsid w:val="002C6D2D"/>
    <w:rsid w:val="002D0E88"/>
    <w:rsid w:val="002D4F37"/>
    <w:rsid w:val="002D52B2"/>
    <w:rsid w:val="002E2611"/>
    <w:rsid w:val="002E274E"/>
    <w:rsid w:val="002E42DE"/>
    <w:rsid w:val="002F7B77"/>
    <w:rsid w:val="002F7D06"/>
    <w:rsid w:val="003063C0"/>
    <w:rsid w:val="00310C04"/>
    <w:rsid w:val="00310E38"/>
    <w:rsid w:val="003124AA"/>
    <w:rsid w:val="00315CA7"/>
    <w:rsid w:val="00317DEA"/>
    <w:rsid w:val="00323121"/>
    <w:rsid w:val="00325E55"/>
    <w:rsid w:val="00330108"/>
    <w:rsid w:val="00334D4B"/>
    <w:rsid w:val="00335B5E"/>
    <w:rsid w:val="00337DDE"/>
    <w:rsid w:val="00341D9F"/>
    <w:rsid w:val="003453ED"/>
    <w:rsid w:val="00346631"/>
    <w:rsid w:val="00364E1D"/>
    <w:rsid w:val="00365254"/>
    <w:rsid w:val="00365327"/>
    <w:rsid w:val="00374C23"/>
    <w:rsid w:val="00374D9A"/>
    <w:rsid w:val="00377612"/>
    <w:rsid w:val="00382603"/>
    <w:rsid w:val="0038399F"/>
    <w:rsid w:val="0039126D"/>
    <w:rsid w:val="00391861"/>
    <w:rsid w:val="00395333"/>
    <w:rsid w:val="003964D4"/>
    <w:rsid w:val="0039656A"/>
    <w:rsid w:val="003A373D"/>
    <w:rsid w:val="003A5ED3"/>
    <w:rsid w:val="003A6677"/>
    <w:rsid w:val="003B14A0"/>
    <w:rsid w:val="003B33C5"/>
    <w:rsid w:val="003C4CB4"/>
    <w:rsid w:val="003D09E4"/>
    <w:rsid w:val="003D28A8"/>
    <w:rsid w:val="003D414A"/>
    <w:rsid w:val="003D74C6"/>
    <w:rsid w:val="003E30F2"/>
    <w:rsid w:val="003E3B7D"/>
    <w:rsid w:val="003F2747"/>
    <w:rsid w:val="004001AF"/>
    <w:rsid w:val="00402BC7"/>
    <w:rsid w:val="0040337C"/>
    <w:rsid w:val="004070CF"/>
    <w:rsid w:val="00413D08"/>
    <w:rsid w:val="0041674F"/>
    <w:rsid w:val="0042594D"/>
    <w:rsid w:val="004379A2"/>
    <w:rsid w:val="00451FDB"/>
    <w:rsid w:val="00455AD9"/>
    <w:rsid w:val="004564A6"/>
    <w:rsid w:val="00464C8A"/>
    <w:rsid w:val="004656F6"/>
    <w:rsid w:val="004659D3"/>
    <w:rsid w:val="00466D71"/>
    <w:rsid w:val="0047392D"/>
    <w:rsid w:val="00474B26"/>
    <w:rsid w:val="0047518D"/>
    <w:rsid w:val="004804E1"/>
    <w:rsid w:val="00483C5E"/>
    <w:rsid w:val="00484C8E"/>
    <w:rsid w:val="00486319"/>
    <w:rsid w:val="00487543"/>
    <w:rsid w:val="004875E2"/>
    <w:rsid w:val="00490BBD"/>
    <w:rsid w:val="004A4FBF"/>
    <w:rsid w:val="004C1F2A"/>
    <w:rsid w:val="004D235C"/>
    <w:rsid w:val="004D2412"/>
    <w:rsid w:val="004D6430"/>
    <w:rsid w:val="004E0DEB"/>
    <w:rsid w:val="004F024B"/>
    <w:rsid w:val="004F2E26"/>
    <w:rsid w:val="004F6A99"/>
    <w:rsid w:val="00500AEB"/>
    <w:rsid w:val="00501A64"/>
    <w:rsid w:val="005024C0"/>
    <w:rsid w:val="00503BFD"/>
    <w:rsid w:val="005043E5"/>
    <w:rsid w:val="005105F2"/>
    <w:rsid w:val="00512194"/>
    <w:rsid w:val="00515E2F"/>
    <w:rsid w:val="00521726"/>
    <w:rsid w:val="005229C8"/>
    <w:rsid w:val="00522B84"/>
    <w:rsid w:val="00526530"/>
    <w:rsid w:val="0053645C"/>
    <w:rsid w:val="00545244"/>
    <w:rsid w:val="0054653C"/>
    <w:rsid w:val="00553801"/>
    <w:rsid w:val="005615BE"/>
    <w:rsid w:val="00562E3D"/>
    <w:rsid w:val="00564828"/>
    <w:rsid w:val="0057238A"/>
    <w:rsid w:val="00575FFC"/>
    <w:rsid w:val="005A178E"/>
    <w:rsid w:val="005A2BEC"/>
    <w:rsid w:val="005A6203"/>
    <w:rsid w:val="005A6922"/>
    <w:rsid w:val="005B40A5"/>
    <w:rsid w:val="005B4FAF"/>
    <w:rsid w:val="005B6BD9"/>
    <w:rsid w:val="005C5603"/>
    <w:rsid w:val="005C5915"/>
    <w:rsid w:val="005C6668"/>
    <w:rsid w:val="005D037F"/>
    <w:rsid w:val="005D4151"/>
    <w:rsid w:val="005D5E21"/>
    <w:rsid w:val="005E5D44"/>
    <w:rsid w:val="005F0A1F"/>
    <w:rsid w:val="006040DB"/>
    <w:rsid w:val="006045A8"/>
    <w:rsid w:val="00610369"/>
    <w:rsid w:val="00612C22"/>
    <w:rsid w:val="0061321D"/>
    <w:rsid w:val="00626170"/>
    <w:rsid w:val="006271BC"/>
    <w:rsid w:val="00633A89"/>
    <w:rsid w:val="00646304"/>
    <w:rsid w:val="0064736E"/>
    <w:rsid w:val="00654425"/>
    <w:rsid w:val="00655EE5"/>
    <w:rsid w:val="00664EE1"/>
    <w:rsid w:val="00667161"/>
    <w:rsid w:val="006767B2"/>
    <w:rsid w:val="006800FA"/>
    <w:rsid w:val="00685EED"/>
    <w:rsid w:val="006953A2"/>
    <w:rsid w:val="00695C36"/>
    <w:rsid w:val="006978BF"/>
    <w:rsid w:val="006A387A"/>
    <w:rsid w:val="006B6044"/>
    <w:rsid w:val="006C5079"/>
    <w:rsid w:val="006C6A9D"/>
    <w:rsid w:val="006D1154"/>
    <w:rsid w:val="006D2ECD"/>
    <w:rsid w:val="006D7E78"/>
    <w:rsid w:val="006F4260"/>
    <w:rsid w:val="00703BD3"/>
    <w:rsid w:val="00705849"/>
    <w:rsid w:val="00706308"/>
    <w:rsid w:val="007063FC"/>
    <w:rsid w:val="00706D10"/>
    <w:rsid w:val="007125A7"/>
    <w:rsid w:val="00712665"/>
    <w:rsid w:val="0071386B"/>
    <w:rsid w:val="0072479C"/>
    <w:rsid w:val="0072539D"/>
    <w:rsid w:val="007358BA"/>
    <w:rsid w:val="00735AEF"/>
    <w:rsid w:val="007361EE"/>
    <w:rsid w:val="00736D3D"/>
    <w:rsid w:val="007416A7"/>
    <w:rsid w:val="00746150"/>
    <w:rsid w:val="00750733"/>
    <w:rsid w:val="007525D1"/>
    <w:rsid w:val="00756209"/>
    <w:rsid w:val="00756C31"/>
    <w:rsid w:val="00763B35"/>
    <w:rsid w:val="00764AF2"/>
    <w:rsid w:val="00766E99"/>
    <w:rsid w:val="00770652"/>
    <w:rsid w:val="00772EE8"/>
    <w:rsid w:val="00775717"/>
    <w:rsid w:val="00776618"/>
    <w:rsid w:val="00776FB1"/>
    <w:rsid w:val="00777CB3"/>
    <w:rsid w:val="00780BA1"/>
    <w:rsid w:val="00782C7C"/>
    <w:rsid w:val="0078653F"/>
    <w:rsid w:val="00787B55"/>
    <w:rsid w:val="0079179F"/>
    <w:rsid w:val="00796A8D"/>
    <w:rsid w:val="007A1AFB"/>
    <w:rsid w:val="007A1F47"/>
    <w:rsid w:val="007A37C8"/>
    <w:rsid w:val="007B5373"/>
    <w:rsid w:val="007C0010"/>
    <w:rsid w:val="007C037C"/>
    <w:rsid w:val="007C18A5"/>
    <w:rsid w:val="007C29F8"/>
    <w:rsid w:val="007C2B89"/>
    <w:rsid w:val="007C309A"/>
    <w:rsid w:val="007D4A7D"/>
    <w:rsid w:val="007D6578"/>
    <w:rsid w:val="007E33B5"/>
    <w:rsid w:val="007E74B3"/>
    <w:rsid w:val="007E7724"/>
    <w:rsid w:val="007F01DE"/>
    <w:rsid w:val="007F1893"/>
    <w:rsid w:val="007F35E3"/>
    <w:rsid w:val="007F48F0"/>
    <w:rsid w:val="007F653F"/>
    <w:rsid w:val="00801EEC"/>
    <w:rsid w:val="00805442"/>
    <w:rsid w:val="008057CF"/>
    <w:rsid w:val="008064EE"/>
    <w:rsid w:val="00810585"/>
    <w:rsid w:val="008111AD"/>
    <w:rsid w:val="0081621D"/>
    <w:rsid w:val="00826EA4"/>
    <w:rsid w:val="00831A5D"/>
    <w:rsid w:val="00832239"/>
    <w:rsid w:val="00854B34"/>
    <w:rsid w:val="00856B05"/>
    <w:rsid w:val="0086137E"/>
    <w:rsid w:val="008736AE"/>
    <w:rsid w:val="00874FFD"/>
    <w:rsid w:val="008775D3"/>
    <w:rsid w:val="00880003"/>
    <w:rsid w:val="00886BB9"/>
    <w:rsid w:val="008870F0"/>
    <w:rsid w:val="0088739A"/>
    <w:rsid w:val="00892686"/>
    <w:rsid w:val="00893934"/>
    <w:rsid w:val="008A2248"/>
    <w:rsid w:val="008B5CD1"/>
    <w:rsid w:val="008C2F90"/>
    <w:rsid w:val="008C7E85"/>
    <w:rsid w:val="008C7FA8"/>
    <w:rsid w:val="008D23E7"/>
    <w:rsid w:val="008D347C"/>
    <w:rsid w:val="008D3A1C"/>
    <w:rsid w:val="008D57BA"/>
    <w:rsid w:val="008D70E4"/>
    <w:rsid w:val="008D7BDD"/>
    <w:rsid w:val="0090724E"/>
    <w:rsid w:val="00910D57"/>
    <w:rsid w:val="009221AC"/>
    <w:rsid w:val="009225D7"/>
    <w:rsid w:val="00930E93"/>
    <w:rsid w:val="00934750"/>
    <w:rsid w:val="00934B06"/>
    <w:rsid w:val="00934E30"/>
    <w:rsid w:val="00935271"/>
    <w:rsid w:val="00942B90"/>
    <w:rsid w:val="00943209"/>
    <w:rsid w:val="0094509D"/>
    <w:rsid w:val="00945318"/>
    <w:rsid w:val="009477DA"/>
    <w:rsid w:val="00950DB4"/>
    <w:rsid w:val="009534C6"/>
    <w:rsid w:val="009606EB"/>
    <w:rsid w:val="00963973"/>
    <w:rsid w:val="0097052A"/>
    <w:rsid w:val="00971B3B"/>
    <w:rsid w:val="009734D4"/>
    <w:rsid w:val="00986C36"/>
    <w:rsid w:val="009970D3"/>
    <w:rsid w:val="009C1976"/>
    <w:rsid w:val="009D5AE2"/>
    <w:rsid w:val="009D6F67"/>
    <w:rsid w:val="009E334D"/>
    <w:rsid w:val="009E4F3A"/>
    <w:rsid w:val="00A01CD1"/>
    <w:rsid w:val="00A02D9E"/>
    <w:rsid w:val="00A04258"/>
    <w:rsid w:val="00A07FEF"/>
    <w:rsid w:val="00A13AC5"/>
    <w:rsid w:val="00A1497C"/>
    <w:rsid w:val="00A21956"/>
    <w:rsid w:val="00A42EEC"/>
    <w:rsid w:val="00A459D5"/>
    <w:rsid w:val="00A50406"/>
    <w:rsid w:val="00A50767"/>
    <w:rsid w:val="00A50B18"/>
    <w:rsid w:val="00A60A58"/>
    <w:rsid w:val="00A618B2"/>
    <w:rsid w:val="00A6357C"/>
    <w:rsid w:val="00A63D1E"/>
    <w:rsid w:val="00A65B09"/>
    <w:rsid w:val="00A670BB"/>
    <w:rsid w:val="00A743F0"/>
    <w:rsid w:val="00A76E7C"/>
    <w:rsid w:val="00A829D3"/>
    <w:rsid w:val="00A875F7"/>
    <w:rsid w:val="00A9666A"/>
    <w:rsid w:val="00AA44A2"/>
    <w:rsid w:val="00AB0D90"/>
    <w:rsid w:val="00AB1E21"/>
    <w:rsid w:val="00AB1E30"/>
    <w:rsid w:val="00AB22E8"/>
    <w:rsid w:val="00AB2477"/>
    <w:rsid w:val="00AB56F0"/>
    <w:rsid w:val="00AB5DBD"/>
    <w:rsid w:val="00AC273E"/>
    <w:rsid w:val="00AD0F37"/>
    <w:rsid w:val="00AD16D0"/>
    <w:rsid w:val="00AD24E6"/>
    <w:rsid w:val="00AD2C19"/>
    <w:rsid w:val="00AD31A0"/>
    <w:rsid w:val="00AD3FE6"/>
    <w:rsid w:val="00AD4897"/>
    <w:rsid w:val="00AD4DF7"/>
    <w:rsid w:val="00AE0183"/>
    <w:rsid w:val="00AE0551"/>
    <w:rsid w:val="00AE2110"/>
    <w:rsid w:val="00AE2EB1"/>
    <w:rsid w:val="00AE4099"/>
    <w:rsid w:val="00AE6941"/>
    <w:rsid w:val="00AE7309"/>
    <w:rsid w:val="00B01DA1"/>
    <w:rsid w:val="00B10EBF"/>
    <w:rsid w:val="00B1171F"/>
    <w:rsid w:val="00B11A76"/>
    <w:rsid w:val="00B233E3"/>
    <w:rsid w:val="00B237FC"/>
    <w:rsid w:val="00B238DE"/>
    <w:rsid w:val="00B302D9"/>
    <w:rsid w:val="00B30790"/>
    <w:rsid w:val="00B43490"/>
    <w:rsid w:val="00B460C2"/>
    <w:rsid w:val="00B56941"/>
    <w:rsid w:val="00B62D04"/>
    <w:rsid w:val="00B75ED8"/>
    <w:rsid w:val="00B77809"/>
    <w:rsid w:val="00B81366"/>
    <w:rsid w:val="00B86829"/>
    <w:rsid w:val="00B92147"/>
    <w:rsid w:val="00B9540B"/>
    <w:rsid w:val="00BA16DC"/>
    <w:rsid w:val="00BA3794"/>
    <w:rsid w:val="00BA3F4D"/>
    <w:rsid w:val="00BA52E7"/>
    <w:rsid w:val="00BA79E3"/>
    <w:rsid w:val="00BB1FC1"/>
    <w:rsid w:val="00BB31CE"/>
    <w:rsid w:val="00BB4458"/>
    <w:rsid w:val="00BC0188"/>
    <w:rsid w:val="00BC6FB7"/>
    <w:rsid w:val="00BC77D8"/>
    <w:rsid w:val="00BE64B3"/>
    <w:rsid w:val="00BF5068"/>
    <w:rsid w:val="00BF6A7B"/>
    <w:rsid w:val="00C005D5"/>
    <w:rsid w:val="00C02D88"/>
    <w:rsid w:val="00C06D9A"/>
    <w:rsid w:val="00C079EF"/>
    <w:rsid w:val="00C1211E"/>
    <w:rsid w:val="00C13AA8"/>
    <w:rsid w:val="00C148FF"/>
    <w:rsid w:val="00C201EB"/>
    <w:rsid w:val="00C33308"/>
    <w:rsid w:val="00C4003A"/>
    <w:rsid w:val="00C41422"/>
    <w:rsid w:val="00C431DD"/>
    <w:rsid w:val="00C45B0A"/>
    <w:rsid w:val="00C50CAE"/>
    <w:rsid w:val="00C51137"/>
    <w:rsid w:val="00C62D14"/>
    <w:rsid w:val="00C656DA"/>
    <w:rsid w:val="00C76332"/>
    <w:rsid w:val="00C830F5"/>
    <w:rsid w:val="00C862AD"/>
    <w:rsid w:val="00C92E08"/>
    <w:rsid w:val="00C93473"/>
    <w:rsid w:val="00C948B6"/>
    <w:rsid w:val="00C95B20"/>
    <w:rsid w:val="00C968A0"/>
    <w:rsid w:val="00CA116E"/>
    <w:rsid w:val="00CA1FE3"/>
    <w:rsid w:val="00CA332D"/>
    <w:rsid w:val="00CB3533"/>
    <w:rsid w:val="00CB6D18"/>
    <w:rsid w:val="00CB7600"/>
    <w:rsid w:val="00CB7D61"/>
    <w:rsid w:val="00CC1CE2"/>
    <w:rsid w:val="00CC353A"/>
    <w:rsid w:val="00CC6A4B"/>
    <w:rsid w:val="00CC6E0B"/>
    <w:rsid w:val="00CD38DE"/>
    <w:rsid w:val="00CD7A5A"/>
    <w:rsid w:val="00CE2BA6"/>
    <w:rsid w:val="00CE59FB"/>
    <w:rsid w:val="00CF2B0C"/>
    <w:rsid w:val="00D023A0"/>
    <w:rsid w:val="00D1271C"/>
    <w:rsid w:val="00D16E87"/>
    <w:rsid w:val="00D20B02"/>
    <w:rsid w:val="00D26DA5"/>
    <w:rsid w:val="00D27D0E"/>
    <w:rsid w:val="00D3043D"/>
    <w:rsid w:val="00D35DA7"/>
    <w:rsid w:val="00D360DF"/>
    <w:rsid w:val="00D37484"/>
    <w:rsid w:val="00D47AD0"/>
    <w:rsid w:val="00D55672"/>
    <w:rsid w:val="00D57A57"/>
    <w:rsid w:val="00D613A9"/>
    <w:rsid w:val="00D6223D"/>
    <w:rsid w:val="00D71D32"/>
    <w:rsid w:val="00D7238E"/>
    <w:rsid w:val="00D73003"/>
    <w:rsid w:val="00D73773"/>
    <w:rsid w:val="00D73C03"/>
    <w:rsid w:val="00D92EDA"/>
    <w:rsid w:val="00D9359B"/>
    <w:rsid w:val="00D96F26"/>
    <w:rsid w:val="00DA4815"/>
    <w:rsid w:val="00DA6731"/>
    <w:rsid w:val="00DA7A62"/>
    <w:rsid w:val="00DB0413"/>
    <w:rsid w:val="00DB0F15"/>
    <w:rsid w:val="00DB3292"/>
    <w:rsid w:val="00DC15BA"/>
    <w:rsid w:val="00DC1D73"/>
    <w:rsid w:val="00DC2F99"/>
    <w:rsid w:val="00DC33AA"/>
    <w:rsid w:val="00DC489D"/>
    <w:rsid w:val="00DC67E9"/>
    <w:rsid w:val="00DD140B"/>
    <w:rsid w:val="00DD2123"/>
    <w:rsid w:val="00DD2A9E"/>
    <w:rsid w:val="00DD3C88"/>
    <w:rsid w:val="00DD47B6"/>
    <w:rsid w:val="00DD509E"/>
    <w:rsid w:val="00DE2331"/>
    <w:rsid w:val="00DE2FD1"/>
    <w:rsid w:val="00DE5157"/>
    <w:rsid w:val="00DE7692"/>
    <w:rsid w:val="00E054E6"/>
    <w:rsid w:val="00E05BA5"/>
    <w:rsid w:val="00E07762"/>
    <w:rsid w:val="00E11FB8"/>
    <w:rsid w:val="00E12CAA"/>
    <w:rsid w:val="00E1398B"/>
    <w:rsid w:val="00E20017"/>
    <w:rsid w:val="00E21A60"/>
    <w:rsid w:val="00E21E77"/>
    <w:rsid w:val="00E24D62"/>
    <w:rsid w:val="00E318F2"/>
    <w:rsid w:val="00E4401E"/>
    <w:rsid w:val="00E45F90"/>
    <w:rsid w:val="00E52291"/>
    <w:rsid w:val="00E527BE"/>
    <w:rsid w:val="00E52B38"/>
    <w:rsid w:val="00E5423D"/>
    <w:rsid w:val="00E56515"/>
    <w:rsid w:val="00E56EFE"/>
    <w:rsid w:val="00E61D02"/>
    <w:rsid w:val="00E62D48"/>
    <w:rsid w:val="00E62DE6"/>
    <w:rsid w:val="00E6431C"/>
    <w:rsid w:val="00E64BFF"/>
    <w:rsid w:val="00E65D32"/>
    <w:rsid w:val="00E66975"/>
    <w:rsid w:val="00E678A0"/>
    <w:rsid w:val="00E700B6"/>
    <w:rsid w:val="00E7078D"/>
    <w:rsid w:val="00E7085E"/>
    <w:rsid w:val="00E70BEE"/>
    <w:rsid w:val="00E726BD"/>
    <w:rsid w:val="00E7454D"/>
    <w:rsid w:val="00E74E97"/>
    <w:rsid w:val="00E85FF9"/>
    <w:rsid w:val="00E92BB2"/>
    <w:rsid w:val="00E930EC"/>
    <w:rsid w:val="00E93FCF"/>
    <w:rsid w:val="00E96BF0"/>
    <w:rsid w:val="00EA7AEB"/>
    <w:rsid w:val="00EA7F65"/>
    <w:rsid w:val="00EB7C66"/>
    <w:rsid w:val="00EC176B"/>
    <w:rsid w:val="00EC72BE"/>
    <w:rsid w:val="00EE358B"/>
    <w:rsid w:val="00EE35E4"/>
    <w:rsid w:val="00EE3616"/>
    <w:rsid w:val="00EE3D02"/>
    <w:rsid w:val="00F0042B"/>
    <w:rsid w:val="00F005C9"/>
    <w:rsid w:val="00F1404D"/>
    <w:rsid w:val="00F16B2B"/>
    <w:rsid w:val="00F16EDB"/>
    <w:rsid w:val="00F208DC"/>
    <w:rsid w:val="00F20D00"/>
    <w:rsid w:val="00F21809"/>
    <w:rsid w:val="00F22CB3"/>
    <w:rsid w:val="00F22F9B"/>
    <w:rsid w:val="00F273A7"/>
    <w:rsid w:val="00F31DA8"/>
    <w:rsid w:val="00F32DE1"/>
    <w:rsid w:val="00F33259"/>
    <w:rsid w:val="00F359EA"/>
    <w:rsid w:val="00F44FB8"/>
    <w:rsid w:val="00F47F0C"/>
    <w:rsid w:val="00F519B9"/>
    <w:rsid w:val="00F53E1A"/>
    <w:rsid w:val="00F55E8B"/>
    <w:rsid w:val="00F564F9"/>
    <w:rsid w:val="00F7766C"/>
    <w:rsid w:val="00F82076"/>
    <w:rsid w:val="00FA19A1"/>
    <w:rsid w:val="00FA7308"/>
    <w:rsid w:val="00FB1032"/>
    <w:rsid w:val="00FB1C0A"/>
    <w:rsid w:val="00FB22AF"/>
    <w:rsid w:val="00FB7F9C"/>
    <w:rsid w:val="00FC25E1"/>
    <w:rsid w:val="00FC3FA5"/>
    <w:rsid w:val="00FD2C03"/>
    <w:rsid w:val="00FE1342"/>
    <w:rsid w:val="00FE1BFD"/>
    <w:rsid w:val="00FE5ADA"/>
    <w:rsid w:val="00FF5C1E"/>
    <w:rsid w:val="00FF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3">
      <o:colormru v:ext="edit" colors="#ddd"/>
    </o:shapedefaults>
    <o:shapelayout v:ext="edit">
      <o:idmap v:ext="edit" data="2"/>
    </o:shapelayout>
  </w:shapeDefaults>
  <w:decimalSymbol w:val=","/>
  <w:listSeparator w:val=","/>
  <w14:docId w14:val="2C90CB93"/>
  <w15:docId w15:val="{F15785C5-E47B-4757-9F85-C12365E3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Times New Roman" w:hAnsi="Calibri Light" w:cs="Calibri Light"/>
        <w:sz w:val="22"/>
        <w:szCs w:val="22"/>
        <w:lang w:val="en-GB" w:eastAsia="en-GB" w:bidi="ar-SA"/>
      </w:rPr>
    </w:rPrDefault>
    <w:pPrDefault>
      <w:pPr>
        <w:spacing w:line="269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6" w:qFormat="1"/>
    <w:lsdException w:name="heading 3" w:uiPriority="8" w:qFormat="1"/>
    <w:lsdException w:name="heading 4" w:uiPriority="43"/>
    <w:lsdException w:name="heading 5" w:uiPriority="44"/>
    <w:lsdException w:name="heading 6" w:uiPriority="45"/>
    <w:lsdException w:name="heading 7" w:semiHidden="1" w:uiPriority="46"/>
    <w:lsdException w:name="heading 8" w:semiHidden="1" w:uiPriority="47"/>
    <w:lsdException w:name="heading 9" w:semiHidden="1" w:uiPriority="48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56"/>
    <w:lsdException w:name="toc 2" w:semiHidden="1" w:uiPriority="57"/>
    <w:lsdException w:name="toc 3" w:semiHidden="1" w:uiPriority="58"/>
    <w:lsdException w:name="toc 4" w:semiHidden="1" w:uiPriority="59"/>
    <w:lsdException w:name="toc 5" w:semiHidden="1" w:uiPriority="60"/>
    <w:lsdException w:name="toc 6" w:semiHidden="1" w:uiPriority="61"/>
    <w:lsdException w:name="toc 7" w:semiHidden="1" w:uiPriority="62"/>
    <w:lsdException w:name="toc 8" w:semiHidden="1" w:uiPriority="63"/>
    <w:lsdException w:name="toc 9" w:semiHidden="1" w:uiPriority="64"/>
    <w:lsdException w:name="Normal Indent" w:semiHidden="1"/>
    <w:lsdException w:name="footnote text" w:semiHidden="1" w:uiPriority="55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 w:uiPriority="54"/>
    <w:lsdException w:name="annotation reference" w:semiHidden="1"/>
    <w:lsdException w:name="line number" w:semiHidden="1"/>
    <w:lsdException w:name="page number" w:semiHidden="1"/>
    <w:lsdException w:name="endnote reference" w:semiHidden="1" w:uiPriority="52"/>
    <w:lsdException w:name="endnote text" w:semiHidden="1" w:uiPriority="53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2" w:semiHidden="1"/>
    <w:lsdException w:name="List 3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36" w:qFormat="1"/>
    <w:lsdException w:name="FollowedHyperlink" w:semiHidden="1" w:uiPriority="37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/>
    <w:lsdException w:name="TOC Heading" w:semiHidden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/>
    <w:lsdException w:name="Smart Hyperlink" w:semiHidden="1" w:uiPriority="99"/>
    <w:lsdException w:name="Hashtag" w:semiHidden="1" w:uiPriority="99"/>
    <w:lsdException w:name="Unresolved Mention" w:semiHidden="1" w:uiPriority="99"/>
    <w:lsdException w:name="Smart Link" w:semiHidden="1" w:uiPriority="99"/>
  </w:latentStyles>
  <w:style w:type="paragraph" w:default="1" w:styleId="Normal">
    <w:name w:val="Normal"/>
    <w:aliases w:val="Normal Fost Plus"/>
    <w:qFormat/>
    <w:rsid w:val="006978BF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BE" w:eastAsia="en-US"/>
      <w14:ligatures w14:val="standardContextual"/>
    </w:rPr>
  </w:style>
  <w:style w:type="paragraph" w:styleId="Heading1">
    <w:name w:val="heading 1"/>
    <w:aliases w:val="Heading 1 Fost Plus"/>
    <w:basedOn w:val="ZsysbasisFostPlus"/>
    <w:next w:val="BodytextFostPlus"/>
    <w:link w:val="Heading1Char"/>
    <w:uiPriority w:val="9"/>
    <w:qFormat/>
    <w:rsid w:val="007416A7"/>
    <w:pPr>
      <w:keepNext/>
      <w:keepLines/>
      <w:numPr>
        <w:numId w:val="33"/>
      </w:numPr>
      <w:spacing w:before="240" w:after="269" w:line="391" w:lineRule="atLeast"/>
      <w:outlineLvl w:val="0"/>
    </w:pPr>
    <w:rPr>
      <w:rFonts w:ascii="Calibri" w:hAnsi="Calibri" w:cs="Calibri"/>
      <w:b/>
      <w:bCs/>
      <w:sz w:val="32"/>
      <w:szCs w:val="32"/>
    </w:rPr>
  </w:style>
  <w:style w:type="paragraph" w:styleId="Heading2">
    <w:name w:val="heading 2"/>
    <w:aliases w:val="Heading 2 Fost Plus"/>
    <w:basedOn w:val="ZsysbasisFostPlus"/>
    <w:next w:val="BodytextFostPlus"/>
    <w:uiPriority w:val="6"/>
    <w:qFormat/>
    <w:rsid w:val="004D6430"/>
    <w:pPr>
      <w:keepNext/>
      <w:keepLines/>
      <w:numPr>
        <w:ilvl w:val="1"/>
        <w:numId w:val="33"/>
      </w:numPr>
      <w:spacing w:before="260" w:after="260" w:line="360" w:lineRule="atLeast"/>
      <w:outlineLvl w:val="1"/>
    </w:pPr>
    <w:rPr>
      <w:b/>
      <w:bCs/>
      <w:iCs/>
      <w:sz w:val="28"/>
      <w:szCs w:val="28"/>
    </w:rPr>
  </w:style>
  <w:style w:type="paragraph" w:styleId="Heading3">
    <w:name w:val="heading 3"/>
    <w:aliases w:val="Heading 3 Fost Plus"/>
    <w:basedOn w:val="ZsysbasisFostPlus"/>
    <w:next w:val="BodytextFostPlus"/>
    <w:uiPriority w:val="8"/>
    <w:qFormat/>
    <w:rsid w:val="006C5079"/>
    <w:pPr>
      <w:keepNext/>
      <w:keepLines/>
      <w:numPr>
        <w:ilvl w:val="2"/>
        <w:numId w:val="33"/>
      </w:numPr>
      <w:outlineLvl w:val="2"/>
    </w:pPr>
    <w:rPr>
      <w:i/>
      <w:iCs/>
    </w:rPr>
  </w:style>
  <w:style w:type="paragraph" w:styleId="Heading4">
    <w:name w:val="heading 4"/>
    <w:aliases w:val="Heading 4 Fost Plus"/>
    <w:basedOn w:val="ZsysbasisFostPlus"/>
    <w:next w:val="BodytextFostPlus"/>
    <w:uiPriority w:val="43"/>
    <w:rsid w:val="006C5079"/>
    <w:pPr>
      <w:keepNext/>
      <w:keepLines/>
      <w:numPr>
        <w:ilvl w:val="3"/>
        <w:numId w:val="33"/>
      </w:numPr>
      <w:outlineLvl w:val="3"/>
    </w:pPr>
    <w:rPr>
      <w:bCs/>
      <w:szCs w:val="24"/>
    </w:rPr>
  </w:style>
  <w:style w:type="paragraph" w:styleId="Heading5">
    <w:name w:val="heading 5"/>
    <w:aliases w:val="Heading 5 Fost Plus"/>
    <w:basedOn w:val="ZsysbasisFostPlus"/>
    <w:next w:val="BodytextFostPlus"/>
    <w:uiPriority w:val="44"/>
    <w:rsid w:val="006C5079"/>
    <w:pPr>
      <w:keepNext/>
      <w:keepLines/>
      <w:numPr>
        <w:ilvl w:val="4"/>
        <w:numId w:val="33"/>
      </w:numPr>
      <w:outlineLvl w:val="4"/>
    </w:pPr>
    <w:rPr>
      <w:bCs/>
      <w:iCs/>
    </w:rPr>
  </w:style>
  <w:style w:type="paragraph" w:styleId="Heading6">
    <w:name w:val="heading 6"/>
    <w:aliases w:val="Heading 6 Fost Plus"/>
    <w:basedOn w:val="ZsysbasisFostPlus"/>
    <w:next w:val="BodytextFostPlus"/>
    <w:uiPriority w:val="45"/>
    <w:rsid w:val="006C5079"/>
    <w:pPr>
      <w:keepNext/>
      <w:keepLines/>
      <w:numPr>
        <w:ilvl w:val="5"/>
        <w:numId w:val="33"/>
      </w:numPr>
      <w:outlineLvl w:val="5"/>
    </w:pPr>
  </w:style>
  <w:style w:type="paragraph" w:styleId="Heading7">
    <w:name w:val="heading 7"/>
    <w:aliases w:val="Heading 7 Fost Plus"/>
    <w:basedOn w:val="ZsysbasisFostPlus"/>
    <w:next w:val="BodytextFostPlus"/>
    <w:uiPriority w:val="46"/>
    <w:rsid w:val="006C5079"/>
    <w:pPr>
      <w:keepNext/>
      <w:keepLines/>
      <w:numPr>
        <w:ilvl w:val="6"/>
        <w:numId w:val="33"/>
      </w:numPr>
      <w:outlineLvl w:val="6"/>
    </w:pPr>
    <w:rPr>
      <w:bCs/>
      <w:szCs w:val="20"/>
    </w:rPr>
  </w:style>
  <w:style w:type="paragraph" w:styleId="Heading8">
    <w:name w:val="heading 8"/>
    <w:aliases w:val="Heading 8 Fost Plus"/>
    <w:basedOn w:val="ZsysbasisFostPlus"/>
    <w:next w:val="BodytextFostPlus"/>
    <w:uiPriority w:val="47"/>
    <w:rsid w:val="006C5079"/>
    <w:pPr>
      <w:keepNext/>
      <w:keepLines/>
      <w:numPr>
        <w:ilvl w:val="7"/>
        <w:numId w:val="33"/>
      </w:numPr>
      <w:outlineLvl w:val="7"/>
    </w:pPr>
    <w:rPr>
      <w:iCs/>
      <w:szCs w:val="20"/>
    </w:rPr>
  </w:style>
  <w:style w:type="paragraph" w:styleId="Heading9">
    <w:name w:val="heading 9"/>
    <w:aliases w:val="Heading 9 Fost Plus"/>
    <w:basedOn w:val="ZsysbasisFostPlus"/>
    <w:next w:val="BodytextFostPlus"/>
    <w:uiPriority w:val="48"/>
    <w:rsid w:val="006C5079"/>
    <w:pPr>
      <w:keepNext/>
      <w:keepLines/>
      <w:numPr>
        <w:ilvl w:val="8"/>
        <w:numId w:val="33"/>
      </w:numPr>
      <w:outlineLvl w:val="8"/>
    </w:pPr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FostPlus">
    <w:name w:val="Body text Fost Plus"/>
    <w:basedOn w:val="ZsysbasisFostPlus"/>
    <w:qFormat/>
    <w:rsid w:val="005A6203"/>
  </w:style>
  <w:style w:type="paragraph" w:customStyle="1" w:styleId="ZsysbasisFostPlus">
    <w:name w:val="Zsysbasis Fost Plus"/>
    <w:next w:val="BodytextFostPlus"/>
    <w:link w:val="ZsysbasisFostPlusChar"/>
    <w:semiHidden/>
    <w:rsid w:val="00AD4897"/>
    <w:rPr>
      <w:lang w:val="en-US"/>
    </w:rPr>
  </w:style>
  <w:style w:type="paragraph" w:customStyle="1" w:styleId="BodytextboldFostPlus">
    <w:name w:val="Body text bold Fost Plus"/>
    <w:basedOn w:val="ZsysbasisFostPlus"/>
    <w:next w:val="BodytextFostPlus"/>
    <w:uiPriority w:val="2"/>
    <w:qFormat/>
    <w:rsid w:val="00122DED"/>
    <w:rPr>
      <w:b/>
      <w:bCs/>
    </w:rPr>
  </w:style>
  <w:style w:type="character" w:styleId="FollowedHyperlink">
    <w:name w:val="FollowedHyperlink"/>
    <w:aliases w:val="FollowedHyperlink Fost Plus"/>
    <w:basedOn w:val="DefaultParagraphFont"/>
    <w:uiPriority w:val="37"/>
    <w:qFormat/>
    <w:rsid w:val="00315CA7"/>
    <w:rPr>
      <w:color w:val="auto"/>
      <w:u w:val="single"/>
    </w:rPr>
  </w:style>
  <w:style w:type="character" w:styleId="Hyperlink">
    <w:name w:val="Hyperlink"/>
    <w:aliases w:val="Hyperlink Fost Plus"/>
    <w:basedOn w:val="DefaultParagraphFont"/>
    <w:uiPriority w:val="36"/>
    <w:qFormat/>
    <w:rsid w:val="00315CA7"/>
    <w:rPr>
      <w:color w:val="auto"/>
      <w:u w:val="single"/>
    </w:rPr>
  </w:style>
  <w:style w:type="paragraph" w:customStyle="1" w:styleId="AddressboxFostPlus">
    <w:name w:val="Address box Fost Plus"/>
    <w:basedOn w:val="ZsysbasisFostPlus"/>
    <w:uiPriority w:val="38"/>
    <w:qFormat/>
    <w:rsid w:val="00B43490"/>
    <w:rPr>
      <w:noProof/>
    </w:rPr>
  </w:style>
  <w:style w:type="paragraph" w:styleId="Header">
    <w:name w:val="header"/>
    <w:basedOn w:val="ZsysbasisFostPlus"/>
    <w:next w:val="BodytextFostPlus"/>
    <w:semiHidden/>
    <w:rsid w:val="00122DED"/>
  </w:style>
  <w:style w:type="paragraph" w:styleId="Footer">
    <w:name w:val="footer"/>
    <w:basedOn w:val="ZsysbasisFostPlus"/>
    <w:next w:val="BodytextFostPlus"/>
    <w:semiHidden/>
    <w:rsid w:val="00122DED"/>
    <w:pPr>
      <w:jc w:val="right"/>
    </w:pPr>
  </w:style>
  <w:style w:type="paragraph" w:customStyle="1" w:styleId="HeadertextFostPlus">
    <w:name w:val="Header text Fost Plus"/>
    <w:basedOn w:val="ZsysbasisdocumentdataFostPlus"/>
    <w:uiPriority w:val="50"/>
    <w:rsid w:val="00122DED"/>
  </w:style>
  <w:style w:type="paragraph" w:customStyle="1" w:styleId="FootertextFostPlus">
    <w:name w:val="Footer text Fost Plus"/>
    <w:basedOn w:val="ZsysbasisdocumentdataFostPlus"/>
    <w:uiPriority w:val="51"/>
    <w:rsid w:val="008D347C"/>
    <w:pPr>
      <w:spacing w:line="240" w:lineRule="exact"/>
    </w:pPr>
    <w:rPr>
      <w:sz w:val="18"/>
    </w:rPr>
  </w:style>
  <w:style w:type="numbering" w:styleId="111111">
    <w:name w:val="Outline List 2"/>
    <w:basedOn w:val="NoList"/>
    <w:semiHidden/>
    <w:rsid w:val="00E07762"/>
    <w:pPr>
      <w:numPr>
        <w:numId w:val="3"/>
      </w:numPr>
    </w:pPr>
  </w:style>
  <w:style w:type="numbering" w:styleId="1ai">
    <w:name w:val="Outline List 1"/>
    <w:basedOn w:val="NoList"/>
    <w:semiHidden/>
    <w:rsid w:val="00E07762"/>
    <w:pPr>
      <w:numPr>
        <w:numId w:val="4"/>
      </w:numPr>
    </w:pPr>
  </w:style>
  <w:style w:type="paragraph" w:customStyle="1" w:styleId="BodytextitalicFostPlus">
    <w:name w:val="Body text italic Fost Plus"/>
    <w:basedOn w:val="ZsysbasisFostPlus"/>
    <w:next w:val="BodytextFostPlus"/>
    <w:uiPriority w:val="1"/>
    <w:qFormat/>
    <w:rsid w:val="00122DED"/>
    <w:rPr>
      <w:i/>
      <w:iCs/>
    </w:rPr>
  </w:style>
  <w:style w:type="table" w:styleId="Table3Deffects1">
    <w:name w:val="Table 3D effects 1"/>
    <w:basedOn w:val="TableNormal"/>
    <w:semiHidden/>
    <w:rsid w:val="00451FD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451FD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451F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alutation">
    <w:name w:val="Salutation"/>
    <w:basedOn w:val="ZsysbasisFostPlus"/>
    <w:next w:val="BodytextFostPlus"/>
    <w:semiHidden/>
    <w:rsid w:val="0020607F"/>
  </w:style>
  <w:style w:type="paragraph" w:styleId="EnvelopeAddress">
    <w:name w:val="envelope address"/>
    <w:basedOn w:val="ZsysbasisFostPlus"/>
    <w:next w:val="BodytextFostPlus"/>
    <w:semiHidden/>
    <w:rsid w:val="0020607F"/>
  </w:style>
  <w:style w:type="paragraph" w:styleId="Closing">
    <w:name w:val="Closing"/>
    <w:basedOn w:val="ZsysbasisFostPlus"/>
    <w:next w:val="BodytextFostPlus"/>
    <w:semiHidden/>
    <w:rsid w:val="0020607F"/>
  </w:style>
  <w:style w:type="paragraph" w:customStyle="1" w:styleId="Customlist1stlevelFostPlus">
    <w:name w:val="Custom list 1st level Fost Plus"/>
    <w:basedOn w:val="ZsysbasisFostPlus"/>
    <w:uiPriority w:val="29"/>
    <w:qFormat/>
    <w:rsid w:val="00122DED"/>
    <w:pPr>
      <w:tabs>
        <w:tab w:val="left" w:pos="284"/>
      </w:tabs>
      <w:ind w:left="284" w:hanging="284"/>
    </w:pPr>
  </w:style>
  <w:style w:type="paragraph" w:customStyle="1" w:styleId="Customlist2ndlevelFostPlus">
    <w:name w:val="Custom list 2nd level Fost Plus"/>
    <w:basedOn w:val="ZsysbasisFostPlus"/>
    <w:uiPriority w:val="30"/>
    <w:qFormat/>
    <w:rsid w:val="00122DED"/>
    <w:pPr>
      <w:tabs>
        <w:tab w:val="left" w:pos="567"/>
      </w:tabs>
      <w:ind w:left="568" w:hanging="284"/>
    </w:pPr>
  </w:style>
  <w:style w:type="paragraph" w:customStyle="1" w:styleId="Customlist3rdlevelFostPlus">
    <w:name w:val="Custom list 3rd level Fost Plus"/>
    <w:basedOn w:val="ZsysbasisFostPlus"/>
    <w:uiPriority w:val="31"/>
    <w:qFormat/>
    <w:rsid w:val="00122DED"/>
    <w:pPr>
      <w:tabs>
        <w:tab w:val="left" w:pos="851"/>
      </w:tabs>
      <w:ind w:left="851" w:hanging="284"/>
    </w:pPr>
  </w:style>
  <w:style w:type="paragraph" w:customStyle="1" w:styleId="Indent1stlevelFostPlus">
    <w:name w:val="Indent 1st level Fost Plus"/>
    <w:basedOn w:val="ZsysbasisFostPlus"/>
    <w:uiPriority w:val="32"/>
    <w:qFormat/>
    <w:rsid w:val="00122DED"/>
    <w:pPr>
      <w:ind w:left="284"/>
    </w:pPr>
  </w:style>
  <w:style w:type="paragraph" w:customStyle="1" w:styleId="Indent2ndlevelFostPlus">
    <w:name w:val="Indent 2nd level Fost Plus"/>
    <w:basedOn w:val="ZsysbasisFostPlus"/>
    <w:uiPriority w:val="33"/>
    <w:qFormat/>
    <w:rsid w:val="00122DED"/>
    <w:pPr>
      <w:ind w:left="567"/>
    </w:pPr>
  </w:style>
  <w:style w:type="paragraph" w:customStyle="1" w:styleId="Indent3rdlevelFostPlus">
    <w:name w:val="Indent 3rd level Fost Plus"/>
    <w:basedOn w:val="ZsysbasisFostPlus"/>
    <w:uiPriority w:val="34"/>
    <w:qFormat/>
    <w:rsid w:val="00122DED"/>
    <w:pPr>
      <w:ind w:left="851"/>
    </w:pPr>
  </w:style>
  <w:style w:type="paragraph" w:styleId="TOC1">
    <w:name w:val="toc 1"/>
    <w:aliases w:val="TOC 1 Fost Plus"/>
    <w:basedOn w:val="ZsysbasistocFostPlus"/>
    <w:next w:val="BodytextFostPlus"/>
    <w:uiPriority w:val="56"/>
    <w:rsid w:val="0078653F"/>
    <w:rPr>
      <w:b/>
    </w:rPr>
  </w:style>
  <w:style w:type="paragraph" w:styleId="TOC2">
    <w:name w:val="toc 2"/>
    <w:aliases w:val="TOC 2 Fost Plus"/>
    <w:basedOn w:val="ZsysbasistocFostPlus"/>
    <w:next w:val="BodytextFostPlus"/>
    <w:uiPriority w:val="57"/>
    <w:rsid w:val="0078653F"/>
  </w:style>
  <w:style w:type="paragraph" w:styleId="TOC3">
    <w:name w:val="toc 3"/>
    <w:aliases w:val="TOC 3 Fost Plus"/>
    <w:basedOn w:val="ZsysbasistocFostPlus"/>
    <w:next w:val="BodytextFostPlus"/>
    <w:uiPriority w:val="58"/>
    <w:rsid w:val="0078653F"/>
  </w:style>
  <w:style w:type="paragraph" w:styleId="TOC4">
    <w:name w:val="toc 4"/>
    <w:aliases w:val="TOC 4 Fost Plus"/>
    <w:basedOn w:val="ZsysbasistocFostPlus"/>
    <w:next w:val="BodytextFostPlus"/>
    <w:uiPriority w:val="59"/>
    <w:rsid w:val="00DC15BA"/>
    <w:pPr>
      <w:ind w:left="0" w:firstLine="0"/>
    </w:pPr>
  </w:style>
  <w:style w:type="paragraph" w:styleId="TableofAuthorities">
    <w:name w:val="table of authorities"/>
    <w:basedOn w:val="ZsysbasisFostPlus"/>
    <w:next w:val="BodytextFostPlus"/>
    <w:semiHidden/>
    <w:rsid w:val="00F33259"/>
    <w:pPr>
      <w:ind w:left="180" w:hanging="180"/>
    </w:pPr>
  </w:style>
  <w:style w:type="paragraph" w:styleId="Index2">
    <w:name w:val="index 2"/>
    <w:basedOn w:val="ZsysbasisFostPlus"/>
    <w:next w:val="BodytextFostPlus"/>
    <w:semiHidden/>
    <w:rsid w:val="00122DED"/>
  </w:style>
  <w:style w:type="paragraph" w:styleId="Index3">
    <w:name w:val="index 3"/>
    <w:basedOn w:val="ZsysbasisFostPlus"/>
    <w:next w:val="BodytextFostPlus"/>
    <w:semiHidden/>
    <w:rsid w:val="00122DED"/>
  </w:style>
  <w:style w:type="paragraph" w:styleId="Subtitle">
    <w:name w:val="Subtitle"/>
    <w:basedOn w:val="ZsysbasisFostPlus"/>
    <w:next w:val="BodytextFostPlus"/>
    <w:semiHidden/>
    <w:rsid w:val="00122DED"/>
  </w:style>
  <w:style w:type="paragraph" w:styleId="Title">
    <w:name w:val="Title"/>
    <w:basedOn w:val="ZsysbasisFostPlus"/>
    <w:next w:val="BodytextFostPlus"/>
    <w:semiHidden/>
    <w:rsid w:val="00122DED"/>
  </w:style>
  <w:style w:type="paragraph" w:customStyle="1" w:styleId="Heading2nonumberFostPlus">
    <w:name w:val="Heading 2 no number Fost Plus"/>
    <w:basedOn w:val="ZsysbasisFostPlus"/>
    <w:next w:val="BodytextFostPlus"/>
    <w:uiPriority w:val="7"/>
    <w:qFormat/>
    <w:rsid w:val="00F20D00"/>
    <w:pPr>
      <w:keepNext/>
      <w:keepLines/>
      <w:spacing w:before="260" w:after="260" w:line="360" w:lineRule="atLeast"/>
      <w:outlineLvl w:val="1"/>
    </w:pPr>
    <w:rPr>
      <w:b/>
      <w:bCs/>
      <w:iCs/>
      <w:sz w:val="28"/>
      <w:szCs w:val="28"/>
    </w:rPr>
  </w:style>
  <w:style w:type="character" w:styleId="PageNumber">
    <w:name w:val="page number"/>
    <w:basedOn w:val="DefaultParagraphFont"/>
    <w:semiHidden/>
    <w:rsid w:val="00122DED"/>
  </w:style>
  <w:style w:type="character" w:customStyle="1" w:styleId="zsysVeldMarkering">
    <w:name w:val="zsysVeldMarkering"/>
    <w:basedOn w:val="DefaultParagraphFont"/>
    <w:semiHidden/>
    <w:rsid w:val="00B10EBF"/>
    <w:rPr>
      <w:color w:val="000000"/>
      <w:bdr w:val="none" w:sz="0" w:space="0" w:color="auto"/>
      <w:shd w:val="clear" w:color="auto" w:fill="FFFF00"/>
    </w:rPr>
  </w:style>
  <w:style w:type="paragraph" w:customStyle="1" w:styleId="Heading1nonumberFostPlus">
    <w:name w:val="Heading 1 no number Fost Plus"/>
    <w:basedOn w:val="ZsysbasisFostPlus"/>
    <w:next w:val="BodytextFostPlus"/>
    <w:uiPriority w:val="5"/>
    <w:qFormat/>
    <w:rsid w:val="00114E39"/>
    <w:pPr>
      <w:keepNext/>
      <w:keepLines/>
      <w:spacing w:before="240" w:after="269" w:line="391" w:lineRule="atLeast"/>
      <w:outlineLvl w:val="0"/>
    </w:pPr>
    <w:rPr>
      <w:rFonts w:ascii="Calibri" w:hAnsi="Calibri" w:cs="Calibri"/>
      <w:b/>
      <w:bCs/>
      <w:sz w:val="32"/>
      <w:szCs w:val="32"/>
    </w:rPr>
  </w:style>
  <w:style w:type="paragraph" w:customStyle="1" w:styleId="Heading3nonumberFostPlus">
    <w:name w:val="Heading 3 no number Fost Plus"/>
    <w:basedOn w:val="ZsysbasisFostPlus"/>
    <w:next w:val="BodytextFostPlus"/>
    <w:uiPriority w:val="9"/>
    <w:qFormat/>
    <w:rsid w:val="007E33B5"/>
    <w:pPr>
      <w:keepNext/>
      <w:keepLines/>
      <w:outlineLvl w:val="2"/>
    </w:pPr>
    <w:rPr>
      <w:i/>
    </w:rPr>
  </w:style>
  <w:style w:type="paragraph" w:styleId="Index4">
    <w:name w:val="index 4"/>
    <w:basedOn w:val="Normal"/>
    <w:next w:val="Normal"/>
    <w:semiHidden/>
    <w:rsid w:val="00122DED"/>
    <w:pPr>
      <w:tabs>
        <w:tab w:val="num" w:pos="0"/>
      </w:tabs>
      <w:ind w:left="720" w:hanging="180"/>
    </w:pPr>
  </w:style>
  <w:style w:type="paragraph" w:styleId="Index5">
    <w:name w:val="index 5"/>
    <w:basedOn w:val="Normal"/>
    <w:next w:val="Normal"/>
    <w:semiHidden/>
    <w:rsid w:val="00122DED"/>
    <w:pPr>
      <w:tabs>
        <w:tab w:val="num" w:pos="0"/>
      </w:tabs>
      <w:ind w:left="900" w:hanging="180"/>
    </w:pPr>
  </w:style>
  <w:style w:type="paragraph" w:styleId="Index6">
    <w:name w:val="index 6"/>
    <w:basedOn w:val="Normal"/>
    <w:next w:val="Normal"/>
    <w:semiHidden/>
    <w:rsid w:val="00122DED"/>
    <w:pPr>
      <w:tabs>
        <w:tab w:val="num" w:pos="0"/>
      </w:tabs>
      <w:ind w:left="1080" w:hanging="180"/>
    </w:pPr>
  </w:style>
  <w:style w:type="paragraph" w:styleId="Index7">
    <w:name w:val="index 7"/>
    <w:basedOn w:val="Normal"/>
    <w:next w:val="Normal"/>
    <w:semiHidden/>
    <w:rsid w:val="00122DED"/>
    <w:pPr>
      <w:tabs>
        <w:tab w:val="num" w:pos="0"/>
      </w:tabs>
      <w:ind w:left="1260" w:hanging="180"/>
    </w:pPr>
  </w:style>
  <w:style w:type="paragraph" w:styleId="Index8">
    <w:name w:val="index 8"/>
    <w:basedOn w:val="Normal"/>
    <w:next w:val="Normal"/>
    <w:semiHidden/>
    <w:rsid w:val="00122DED"/>
    <w:pPr>
      <w:tabs>
        <w:tab w:val="num" w:pos="0"/>
      </w:tabs>
      <w:ind w:left="1440" w:hanging="180"/>
    </w:pPr>
  </w:style>
  <w:style w:type="paragraph" w:styleId="Index9">
    <w:name w:val="index 9"/>
    <w:basedOn w:val="Normal"/>
    <w:next w:val="Normal"/>
    <w:semiHidden/>
    <w:rsid w:val="00122DED"/>
    <w:pPr>
      <w:tabs>
        <w:tab w:val="num" w:pos="0"/>
      </w:tabs>
      <w:ind w:left="1620" w:hanging="180"/>
    </w:pPr>
  </w:style>
  <w:style w:type="paragraph" w:styleId="TOC5">
    <w:name w:val="toc 5"/>
    <w:aliases w:val="TOC 5 Fost Plus"/>
    <w:basedOn w:val="ZsysbasistocFostPlus"/>
    <w:next w:val="BodytextFostPlus"/>
    <w:uiPriority w:val="60"/>
    <w:rsid w:val="00DC15BA"/>
    <w:pPr>
      <w:ind w:left="0" w:firstLine="0"/>
    </w:pPr>
  </w:style>
  <w:style w:type="paragraph" w:styleId="TOC6">
    <w:name w:val="toc 6"/>
    <w:aliases w:val="TOC 6 Fost Plus"/>
    <w:basedOn w:val="ZsysbasistocFostPlus"/>
    <w:next w:val="BodytextFostPlus"/>
    <w:uiPriority w:val="61"/>
    <w:rsid w:val="00DC15BA"/>
    <w:pPr>
      <w:ind w:left="0" w:firstLine="0"/>
    </w:pPr>
  </w:style>
  <w:style w:type="paragraph" w:styleId="TOC7">
    <w:name w:val="toc 7"/>
    <w:aliases w:val="TOC 7 Fost Plus"/>
    <w:basedOn w:val="ZsysbasistocFostPlus"/>
    <w:next w:val="BodytextFostPlus"/>
    <w:uiPriority w:val="62"/>
    <w:rsid w:val="003964D4"/>
  </w:style>
  <w:style w:type="paragraph" w:styleId="TOC8">
    <w:name w:val="toc 8"/>
    <w:aliases w:val="TOC 8 Fost Plus"/>
    <w:basedOn w:val="ZsysbasistocFostPlus"/>
    <w:next w:val="BodytextFostPlus"/>
    <w:uiPriority w:val="63"/>
    <w:rsid w:val="003964D4"/>
  </w:style>
  <w:style w:type="paragraph" w:styleId="TOC9">
    <w:name w:val="toc 9"/>
    <w:aliases w:val="TOC 9 Fost Plus"/>
    <w:basedOn w:val="ZsysbasistocFostPlus"/>
    <w:next w:val="BodytextFostPlus"/>
    <w:uiPriority w:val="64"/>
    <w:rsid w:val="003964D4"/>
  </w:style>
  <w:style w:type="paragraph" w:styleId="EnvelopeReturn">
    <w:name w:val="envelope return"/>
    <w:basedOn w:val="ZsysbasisFostPlus"/>
    <w:next w:val="BodytextFostPlus"/>
    <w:semiHidden/>
    <w:rsid w:val="0020607F"/>
  </w:style>
  <w:style w:type="numbering" w:styleId="ArticleSection">
    <w:name w:val="Outline List 3"/>
    <w:basedOn w:val="NoList"/>
    <w:semiHidden/>
    <w:rsid w:val="00E07762"/>
    <w:pPr>
      <w:numPr>
        <w:numId w:val="5"/>
      </w:numPr>
    </w:pPr>
  </w:style>
  <w:style w:type="paragraph" w:styleId="MessageHeader">
    <w:name w:val="Message Header"/>
    <w:basedOn w:val="ZsysbasisFostPlus"/>
    <w:next w:val="BodytextFostPlus"/>
    <w:semiHidden/>
    <w:rsid w:val="0020607F"/>
  </w:style>
  <w:style w:type="paragraph" w:styleId="BlockText">
    <w:name w:val="Block Text"/>
    <w:basedOn w:val="ZsysbasisFostPlus"/>
    <w:next w:val="BodytextFostPlus"/>
    <w:semiHidden/>
    <w:rsid w:val="0020607F"/>
  </w:style>
  <w:style w:type="table" w:styleId="TableSimple1">
    <w:name w:val="Table Simple 1"/>
    <w:basedOn w:val="TableNormal"/>
    <w:semiHidden/>
    <w:rsid w:val="008D7BD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8D7BD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semiHidden/>
    <w:rsid w:val="008D7BD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8D7BD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mailSignature">
    <w:name w:val="E-mail Signature"/>
    <w:basedOn w:val="ZsysbasisFostPlus"/>
    <w:next w:val="BodytextFostPlus"/>
    <w:semiHidden/>
    <w:rsid w:val="0020607F"/>
  </w:style>
  <w:style w:type="paragraph" w:styleId="Signature">
    <w:name w:val="Signature"/>
    <w:basedOn w:val="ZsysbasisFostPlus"/>
    <w:next w:val="BodytextFostPlus"/>
    <w:semiHidden/>
    <w:rsid w:val="0020607F"/>
  </w:style>
  <w:style w:type="paragraph" w:styleId="HTMLPreformatted">
    <w:name w:val="HTML Preformatted"/>
    <w:basedOn w:val="ZsysbasisFostPlus"/>
    <w:next w:val="BodytextFostPlus"/>
    <w:semiHidden/>
    <w:rsid w:val="0020607F"/>
  </w:style>
  <w:style w:type="table" w:styleId="LightList-Accent6">
    <w:name w:val="Light List Accent 6"/>
    <w:basedOn w:val="TableNormal"/>
    <w:uiPriority w:val="61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CE5D51" w:themeColor="accent6"/>
        <w:left w:val="single" w:sz="8" w:space="0" w:color="CE5D51" w:themeColor="accent6"/>
        <w:bottom w:val="single" w:sz="8" w:space="0" w:color="CE5D51" w:themeColor="accent6"/>
        <w:right w:val="single" w:sz="8" w:space="0" w:color="CE5D5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5D5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5D51" w:themeColor="accent6"/>
          <w:left w:val="single" w:sz="8" w:space="0" w:color="CE5D51" w:themeColor="accent6"/>
          <w:bottom w:val="single" w:sz="8" w:space="0" w:color="CE5D51" w:themeColor="accent6"/>
          <w:right w:val="single" w:sz="8" w:space="0" w:color="CE5D5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5D51" w:themeColor="accent6"/>
          <w:left w:val="single" w:sz="8" w:space="0" w:color="CE5D51" w:themeColor="accent6"/>
          <w:bottom w:val="single" w:sz="8" w:space="0" w:color="CE5D51" w:themeColor="accent6"/>
          <w:right w:val="single" w:sz="8" w:space="0" w:color="CE5D51" w:themeColor="accent6"/>
        </w:tcBorders>
      </w:tcPr>
    </w:tblStylePr>
    <w:tblStylePr w:type="band1Horz">
      <w:tblPr/>
      <w:tcPr>
        <w:tcBorders>
          <w:top w:val="single" w:sz="8" w:space="0" w:color="CE5D51" w:themeColor="accent6"/>
          <w:left w:val="single" w:sz="8" w:space="0" w:color="CE5D51" w:themeColor="accent6"/>
          <w:bottom w:val="single" w:sz="8" w:space="0" w:color="CE5D51" w:themeColor="accent6"/>
          <w:right w:val="single" w:sz="8" w:space="0" w:color="CE5D51" w:themeColor="accent6"/>
        </w:tcBorders>
      </w:tcPr>
    </w:tblStylePr>
  </w:style>
  <w:style w:type="table" w:styleId="LightList-Accent5">
    <w:name w:val="Light List Accent 5"/>
    <w:basedOn w:val="TableNormal"/>
    <w:uiPriority w:val="61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62AF9F" w:themeColor="accent5"/>
        <w:left w:val="single" w:sz="8" w:space="0" w:color="62AF9F" w:themeColor="accent5"/>
        <w:bottom w:val="single" w:sz="8" w:space="0" w:color="62AF9F" w:themeColor="accent5"/>
        <w:right w:val="single" w:sz="8" w:space="0" w:color="62AF9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AF9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AF9F" w:themeColor="accent5"/>
          <w:left w:val="single" w:sz="8" w:space="0" w:color="62AF9F" w:themeColor="accent5"/>
          <w:bottom w:val="single" w:sz="8" w:space="0" w:color="62AF9F" w:themeColor="accent5"/>
          <w:right w:val="single" w:sz="8" w:space="0" w:color="62AF9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AF9F" w:themeColor="accent5"/>
          <w:left w:val="single" w:sz="8" w:space="0" w:color="62AF9F" w:themeColor="accent5"/>
          <w:bottom w:val="single" w:sz="8" w:space="0" w:color="62AF9F" w:themeColor="accent5"/>
          <w:right w:val="single" w:sz="8" w:space="0" w:color="62AF9F" w:themeColor="accent5"/>
        </w:tcBorders>
      </w:tcPr>
    </w:tblStylePr>
    <w:tblStylePr w:type="band1Horz">
      <w:tblPr/>
      <w:tcPr>
        <w:tcBorders>
          <w:top w:val="single" w:sz="8" w:space="0" w:color="62AF9F" w:themeColor="accent5"/>
          <w:left w:val="single" w:sz="8" w:space="0" w:color="62AF9F" w:themeColor="accent5"/>
          <w:bottom w:val="single" w:sz="8" w:space="0" w:color="62AF9F" w:themeColor="accent5"/>
          <w:right w:val="single" w:sz="8" w:space="0" w:color="62AF9F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EBBD6E" w:themeColor="accent4"/>
        <w:left w:val="single" w:sz="8" w:space="0" w:color="EBBD6E" w:themeColor="accent4"/>
        <w:bottom w:val="single" w:sz="8" w:space="0" w:color="EBBD6E" w:themeColor="accent4"/>
        <w:right w:val="single" w:sz="8" w:space="0" w:color="EBBD6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BBD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BD6E" w:themeColor="accent4"/>
          <w:left w:val="single" w:sz="8" w:space="0" w:color="EBBD6E" w:themeColor="accent4"/>
          <w:bottom w:val="single" w:sz="8" w:space="0" w:color="EBBD6E" w:themeColor="accent4"/>
          <w:right w:val="single" w:sz="8" w:space="0" w:color="EBBD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BBD6E" w:themeColor="accent4"/>
          <w:left w:val="single" w:sz="8" w:space="0" w:color="EBBD6E" w:themeColor="accent4"/>
          <w:bottom w:val="single" w:sz="8" w:space="0" w:color="EBBD6E" w:themeColor="accent4"/>
          <w:right w:val="single" w:sz="8" w:space="0" w:color="EBBD6E" w:themeColor="accent4"/>
        </w:tcBorders>
      </w:tcPr>
    </w:tblStylePr>
    <w:tblStylePr w:type="band1Horz">
      <w:tblPr/>
      <w:tcPr>
        <w:tcBorders>
          <w:top w:val="single" w:sz="8" w:space="0" w:color="EBBD6E" w:themeColor="accent4"/>
          <w:left w:val="single" w:sz="8" w:space="0" w:color="EBBD6E" w:themeColor="accent4"/>
          <w:bottom w:val="single" w:sz="8" w:space="0" w:color="EBBD6E" w:themeColor="accent4"/>
          <w:right w:val="single" w:sz="8" w:space="0" w:color="EBBD6E" w:themeColor="accent4"/>
        </w:tcBorders>
      </w:tcPr>
    </w:tblStylePr>
  </w:style>
  <w:style w:type="table" w:styleId="LightList-Accent3">
    <w:name w:val="Light List Accent 3"/>
    <w:basedOn w:val="TableNormal"/>
    <w:uiPriority w:val="61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4F72B8" w:themeColor="accent3"/>
        <w:left w:val="single" w:sz="8" w:space="0" w:color="4F72B8" w:themeColor="accent3"/>
        <w:bottom w:val="single" w:sz="8" w:space="0" w:color="4F72B8" w:themeColor="accent3"/>
        <w:right w:val="single" w:sz="8" w:space="0" w:color="4F72B8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72B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72B8" w:themeColor="accent3"/>
          <w:left w:val="single" w:sz="8" w:space="0" w:color="4F72B8" w:themeColor="accent3"/>
          <w:bottom w:val="single" w:sz="8" w:space="0" w:color="4F72B8" w:themeColor="accent3"/>
          <w:right w:val="single" w:sz="8" w:space="0" w:color="4F72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72B8" w:themeColor="accent3"/>
          <w:left w:val="single" w:sz="8" w:space="0" w:color="4F72B8" w:themeColor="accent3"/>
          <w:bottom w:val="single" w:sz="8" w:space="0" w:color="4F72B8" w:themeColor="accent3"/>
          <w:right w:val="single" w:sz="8" w:space="0" w:color="4F72B8" w:themeColor="accent3"/>
        </w:tcBorders>
      </w:tcPr>
    </w:tblStylePr>
    <w:tblStylePr w:type="band1Horz">
      <w:tblPr/>
      <w:tcPr>
        <w:tcBorders>
          <w:top w:val="single" w:sz="8" w:space="0" w:color="4F72B8" w:themeColor="accent3"/>
          <w:left w:val="single" w:sz="8" w:space="0" w:color="4F72B8" w:themeColor="accent3"/>
          <w:bottom w:val="single" w:sz="8" w:space="0" w:color="4F72B8" w:themeColor="accent3"/>
          <w:right w:val="single" w:sz="8" w:space="0" w:color="4F72B8" w:themeColor="accent3"/>
        </w:tcBorders>
      </w:tcPr>
    </w:tblStylePr>
  </w:style>
  <w:style w:type="paragraph" w:styleId="HTMLAddress">
    <w:name w:val="HTML Address"/>
    <w:basedOn w:val="ZsysbasisFostPlus"/>
    <w:next w:val="BodytextFostPlus"/>
    <w:semiHidden/>
    <w:rsid w:val="0020607F"/>
  </w:style>
  <w:style w:type="table" w:styleId="LightList-Accent2">
    <w:name w:val="Light List Accent 2"/>
    <w:basedOn w:val="TableNormal"/>
    <w:uiPriority w:val="61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8BB85F" w:themeColor="accent2"/>
        <w:left w:val="single" w:sz="8" w:space="0" w:color="8BB85F" w:themeColor="accent2"/>
        <w:bottom w:val="single" w:sz="8" w:space="0" w:color="8BB85F" w:themeColor="accent2"/>
        <w:right w:val="single" w:sz="8" w:space="0" w:color="8BB85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BB85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B85F" w:themeColor="accent2"/>
          <w:left w:val="single" w:sz="8" w:space="0" w:color="8BB85F" w:themeColor="accent2"/>
          <w:bottom w:val="single" w:sz="8" w:space="0" w:color="8BB85F" w:themeColor="accent2"/>
          <w:right w:val="single" w:sz="8" w:space="0" w:color="8BB85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B85F" w:themeColor="accent2"/>
          <w:left w:val="single" w:sz="8" w:space="0" w:color="8BB85F" w:themeColor="accent2"/>
          <w:bottom w:val="single" w:sz="8" w:space="0" w:color="8BB85F" w:themeColor="accent2"/>
          <w:right w:val="single" w:sz="8" w:space="0" w:color="8BB85F" w:themeColor="accent2"/>
        </w:tcBorders>
      </w:tcPr>
    </w:tblStylePr>
    <w:tblStylePr w:type="band1Horz">
      <w:tblPr/>
      <w:tcPr>
        <w:tcBorders>
          <w:top w:val="single" w:sz="8" w:space="0" w:color="8BB85F" w:themeColor="accent2"/>
          <w:left w:val="single" w:sz="8" w:space="0" w:color="8BB85F" w:themeColor="accent2"/>
          <w:bottom w:val="single" w:sz="8" w:space="0" w:color="8BB85F" w:themeColor="accent2"/>
          <w:right w:val="single" w:sz="8" w:space="0" w:color="8BB85F" w:themeColor="accent2"/>
        </w:tcBorders>
      </w:tcPr>
    </w:tblStylePr>
  </w:style>
  <w:style w:type="table" w:styleId="LightShading-Accent6">
    <w:name w:val="Light Shading Accent 6"/>
    <w:basedOn w:val="TableNormal"/>
    <w:uiPriority w:val="60"/>
    <w:rsid w:val="00E07762"/>
    <w:pPr>
      <w:spacing w:line="240" w:lineRule="auto"/>
    </w:pPr>
    <w:rPr>
      <w:color w:val="A73A2F" w:themeColor="accent6" w:themeShade="BF"/>
    </w:rPr>
    <w:tblPr>
      <w:tblStyleRowBandSize w:val="1"/>
      <w:tblStyleColBandSize w:val="1"/>
      <w:tblBorders>
        <w:top w:val="single" w:sz="8" w:space="0" w:color="CE5D51" w:themeColor="accent6"/>
        <w:bottom w:val="single" w:sz="8" w:space="0" w:color="CE5D5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5D51" w:themeColor="accent6"/>
          <w:left w:val="nil"/>
          <w:bottom w:val="single" w:sz="8" w:space="0" w:color="CE5D5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5D51" w:themeColor="accent6"/>
          <w:left w:val="nil"/>
          <w:bottom w:val="single" w:sz="8" w:space="0" w:color="CE5D5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6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6D3" w:themeFill="accent6" w:themeFillTint="3F"/>
      </w:tcPr>
    </w:tblStylePr>
  </w:style>
  <w:style w:type="table" w:styleId="TableClassic1">
    <w:name w:val="Table Classic 1"/>
    <w:basedOn w:val="TableNormal"/>
    <w:semiHidden/>
    <w:rsid w:val="008D7BD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8D7BD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8D7BD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semiHidden/>
    <w:rsid w:val="008D7BDD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semiHidden/>
    <w:rsid w:val="008D7BD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semiHidden/>
    <w:rsid w:val="008D7BD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">
    <w:name w:val="List"/>
    <w:basedOn w:val="ZsysbasisFostPlus"/>
    <w:next w:val="BodytextFostPlus"/>
    <w:semiHidden/>
    <w:rsid w:val="00F33259"/>
    <w:pPr>
      <w:ind w:left="284" w:hanging="284"/>
    </w:pPr>
  </w:style>
  <w:style w:type="paragraph" w:styleId="List2">
    <w:name w:val="List 2"/>
    <w:basedOn w:val="ZsysbasisFostPlus"/>
    <w:next w:val="BodytextFostPlus"/>
    <w:semiHidden/>
    <w:rsid w:val="00F33259"/>
    <w:pPr>
      <w:ind w:left="568" w:hanging="284"/>
    </w:pPr>
  </w:style>
  <w:style w:type="paragraph" w:styleId="List3">
    <w:name w:val="List 3"/>
    <w:basedOn w:val="ZsysbasisFostPlus"/>
    <w:next w:val="BodytextFostPlus"/>
    <w:semiHidden/>
    <w:rsid w:val="00F33259"/>
    <w:pPr>
      <w:ind w:left="851" w:hanging="284"/>
    </w:pPr>
  </w:style>
  <w:style w:type="paragraph" w:styleId="List4">
    <w:name w:val="List 4"/>
    <w:basedOn w:val="ZsysbasisFostPlus"/>
    <w:next w:val="BodytextFostPlus"/>
    <w:semiHidden/>
    <w:rsid w:val="00F33259"/>
    <w:pPr>
      <w:ind w:left="1135" w:hanging="284"/>
    </w:pPr>
  </w:style>
  <w:style w:type="paragraph" w:styleId="List5">
    <w:name w:val="List 5"/>
    <w:basedOn w:val="ZsysbasisFostPlus"/>
    <w:next w:val="BodytextFostPlus"/>
    <w:semiHidden/>
    <w:rsid w:val="00F33259"/>
    <w:pPr>
      <w:ind w:left="1418" w:hanging="284"/>
    </w:pPr>
  </w:style>
  <w:style w:type="paragraph" w:styleId="Index1">
    <w:name w:val="index 1"/>
    <w:basedOn w:val="ZsysbasisFostPlus"/>
    <w:next w:val="BodytextFostPlus"/>
    <w:semiHidden/>
    <w:rsid w:val="00F33259"/>
  </w:style>
  <w:style w:type="paragraph" w:styleId="ListBullet">
    <w:name w:val="List Bullet"/>
    <w:basedOn w:val="ZsysbasisFostPlus"/>
    <w:next w:val="BodytextFostPlus"/>
    <w:semiHidden/>
    <w:rsid w:val="00E7078D"/>
    <w:pPr>
      <w:numPr>
        <w:numId w:val="9"/>
      </w:numPr>
      <w:ind w:left="357" w:hanging="357"/>
    </w:pPr>
  </w:style>
  <w:style w:type="paragraph" w:styleId="ListBullet2">
    <w:name w:val="List Bullet 2"/>
    <w:basedOn w:val="ZsysbasisFostPlus"/>
    <w:next w:val="BodytextFostPlus"/>
    <w:semiHidden/>
    <w:rsid w:val="00E7078D"/>
    <w:pPr>
      <w:numPr>
        <w:numId w:val="10"/>
      </w:numPr>
      <w:ind w:left="641" w:hanging="357"/>
    </w:pPr>
  </w:style>
  <w:style w:type="paragraph" w:styleId="ListBullet3">
    <w:name w:val="List Bullet 3"/>
    <w:basedOn w:val="ZsysbasisFostPlus"/>
    <w:next w:val="BodytextFostPlus"/>
    <w:semiHidden/>
    <w:rsid w:val="00E7078D"/>
    <w:pPr>
      <w:numPr>
        <w:numId w:val="11"/>
      </w:numPr>
      <w:ind w:left="924" w:hanging="357"/>
    </w:pPr>
  </w:style>
  <w:style w:type="paragraph" w:styleId="ListBullet4">
    <w:name w:val="List Bullet 4"/>
    <w:basedOn w:val="ZsysbasisFostPlus"/>
    <w:next w:val="BodytextFostPlus"/>
    <w:semiHidden/>
    <w:rsid w:val="00E7078D"/>
    <w:pPr>
      <w:numPr>
        <w:numId w:val="12"/>
      </w:numPr>
      <w:ind w:left="1208" w:hanging="357"/>
    </w:pPr>
  </w:style>
  <w:style w:type="paragraph" w:styleId="ListNumber">
    <w:name w:val="List Number"/>
    <w:basedOn w:val="ZsysbasisFostPlus"/>
    <w:next w:val="BodytextFostPlus"/>
    <w:semiHidden/>
    <w:rsid w:val="00705849"/>
    <w:pPr>
      <w:numPr>
        <w:numId w:val="14"/>
      </w:numPr>
      <w:ind w:left="357" w:hanging="357"/>
    </w:pPr>
  </w:style>
  <w:style w:type="paragraph" w:styleId="ListNumber2">
    <w:name w:val="List Number 2"/>
    <w:basedOn w:val="ZsysbasisFostPlus"/>
    <w:next w:val="BodytextFostPlus"/>
    <w:semiHidden/>
    <w:rsid w:val="00705849"/>
    <w:pPr>
      <w:numPr>
        <w:numId w:val="15"/>
      </w:numPr>
      <w:ind w:left="641" w:hanging="357"/>
    </w:pPr>
  </w:style>
  <w:style w:type="paragraph" w:styleId="ListNumber3">
    <w:name w:val="List Number 3"/>
    <w:basedOn w:val="ZsysbasisFostPlus"/>
    <w:next w:val="BodytextFostPlus"/>
    <w:semiHidden/>
    <w:rsid w:val="00705849"/>
    <w:pPr>
      <w:numPr>
        <w:numId w:val="16"/>
      </w:numPr>
      <w:ind w:left="924" w:hanging="357"/>
    </w:pPr>
  </w:style>
  <w:style w:type="paragraph" w:styleId="ListNumber4">
    <w:name w:val="List Number 4"/>
    <w:basedOn w:val="ZsysbasisFostPlus"/>
    <w:next w:val="BodytextFostPlus"/>
    <w:semiHidden/>
    <w:rsid w:val="00705849"/>
    <w:pPr>
      <w:numPr>
        <w:numId w:val="17"/>
      </w:numPr>
      <w:ind w:left="1208" w:hanging="357"/>
    </w:pPr>
  </w:style>
  <w:style w:type="paragraph" w:styleId="ListNumber5">
    <w:name w:val="List Number 5"/>
    <w:basedOn w:val="ZsysbasisFostPlus"/>
    <w:next w:val="BodytextFostPlus"/>
    <w:semiHidden/>
    <w:rsid w:val="00705849"/>
    <w:pPr>
      <w:numPr>
        <w:numId w:val="18"/>
      </w:numPr>
      <w:ind w:left="1491" w:hanging="357"/>
    </w:pPr>
  </w:style>
  <w:style w:type="paragraph" w:styleId="ListContinue">
    <w:name w:val="List Continue"/>
    <w:basedOn w:val="ZsysbasisFostPlus"/>
    <w:next w:val="BodytextFostPlus"/>
    <w:semiHidden/>
    <w:rsid w:val="00705849"/>
    <w:pPr>
      <w:ind w:left="284"/>
    </w:pPr>
  </w:style>
  <w:style w:type="paragraph" w:styleId="ListContinue2">
    <w:name w:val="List Continue 2"/>
    <w:basedOn w:val="ZsysbasisFostPlus"/>
    <w:next w:val="BodytextFostPlus"/>
    <w:semiHidden/>
    <w:rsid w:val="00705849"/>
    <w:pPr>
      <w:ind w:left="567"/>
    </w:pPr>
  </w:style>
  <w:style w:type="paragraph" w:styleId="ListContinue3">
    <w:name w:val="List Continue 3"/>
    <w:basedOn w:val="ZsysbasisFostPlus"/>
    <w:next w:val="BodytextFostPlus"/>
    <w:semiHidden/>
    <w:rsid w:val="00705849"/>
    <w:pPr>
      <w:ind w:left="851"/>
    </w:pPr>
  </w:style>
  <w:style w:type="paragraph" w:styleId="ListContinue4">
    <w:name w:val="List Continue 4"/>
    <w:basedOn w:val="ZsysbasisFostPlus"/>
    <w:next w:val="BodytextFostPlus"/>
    <w:semiHidden/>
    <w:rsid w:val="00705849"/>
    <w:pPr>
      <w:ind w:left="1134"/>
    </w:pPr>
  </w:style>
  <w:style w:type="paragraph" w:styleId="ListContinue5">
    <w:name w:val="List Continue 5"/>
    <w:basedOn w:val="ZsysbasisFostPlus"/>
    <w:next w:val="BodytextFostPlus"/>
    <w:semiHidden/>
    <w:rsid w:val="00705849"/>
    <w:pPr>
      <w:ind w:left="1418"/>
    </w:pPr>
  </w:style>
  <w:style w:type="character" w:styleId="IntenseEmphasis">
    <w:name w:val="Intense Emphasis"/>
    <w:basedOn w:val="DefaultParagraphFont"/>
    <w:uiPriority w:val="21"/>
    <w:semiHidden/>
    <w:rsid w:val="00FC3FA5"/>
    <w:rPr>
      <w:b/>
      <w:bCs/>
      <w:i/>
      <w:iCs/>
      <w:color w:val="auto"/>
    </w:rPr>
  </w:style>
  <w:style w:type="paragraph" w:styleId="NormalWeb">
    <w:name w:val="Normal (Web)"/>
    <w:basedOn w:val="ZsysbasisFostPlus"/>
    <w:next w:val="BodytextFostPlus"/>
    <w:semiHidden/>
    <w:rsid w:val="0020607F"/>
  </w:style>
  <w:style w:type="paragraph" w:styleId="NoteHeading">
    <w:name w:val="Note Heading"/>
    <w:basedOn w:val="ZsysbasisFostPlus"/>
    <w:next w:val="BodytextFostPlus"/>
    <w:semiHidden/>
    <w:rsid w:val="0020607F"/>
  </w:style>
  <w:style w:type="paragraph" w:styleId="BodyText">
    <w:name w:val="Body Text"/>
    <w:basedOn w:val="ZsysbasisFostPlus"/>
    <w:next w:val="BodytextFostPlus"/>
    <w:link w:val="BodyTextChar"/>
    <w:semiHidden/>
    <w:rsid w:val="005A6203"/>
  </w:style>
  <w:style w:type="paragraph" w:styleId="BodyText2">
    <w:name w:val="Body Text 2"/>
    <w:basedOn w:val="ZsysbasisFostPlus"/>
    <w:next w:val="BodytextFostPlus"/>
    <w:link w:val="BodyText2Char"/>
    <w:semiHidden/>
    <w:rsid w:val="00E7078D"/>
  </w:style>
  <w:style w:type="paragraph" w:styleId="BodyText3">
    <w:name w:val="Body Text 3"/>
    <w:basedOn w:val="ZsysbasisFostPlus"/>
    <w:next w:val="BodytextFostPlus"/>
    <w:semiHidden/>
    <w:rsid w:val="0020607F"/>
  </w:style>
  <w:style w:type="paragraph" w:styleId="BodyTextFirstIndent">
    <w:name w:val="Body Text First Indent"/>
    <w:basedOn w:val="ZsysbasisFostPlus"/>
    <w:next w:val="BodytextFostPlus"/>
    <w:link w:val="BodyTextFirstIndentChar"/>
    <w:semiHidden/>
    <w:rsid w:val="00E7078D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E7078D"/>
    <w:rPr>
      <w:rFonts w:asciiTheme="minorHAnsi" w:hAnsiTheme="minorHAnsi" w:cs="Maiandra GD"/>
      <w:color w:val="000000" w:themeColor="text1"/>
      <w:sz w:val="18"/>
      <w:szCs w:val="18"/>
      <w:lang w:val="nl-NL"/>
    </w:rPr>
  </w:style>
  <w:style w:type="paragraph" w:styleId="BodyTextIndent">
    <w:name w:val="Body Text Indent"/>
    <w:basedOn w:val="ZsysbasisFostPlus"/>
    <w:next w:val="BodytextFostPlus"/>
    <w:link w:val="BodyTextIndentChar"/>
    <w:semiHidden/>
    <w:rsid w:val="00E7078D"/>
    <w:pPr>
      <w:ind w:left="284"/>
    </w:pPr>
  </w:style>
  <w:style w:type="character" w:customStyle="1" w:styleId="BodyTextIndentChar">
    <w:name w:val="Body Text Indent Char"/>
    <w:basedOn w:val="DefaultParagraphFont"/>
    <w:link w:val="BodyTextIndent"/>
    <w:rsid w:val="00E7078D"/>
    <w:rPr>
      <w:rFonts w:ascii="Maiandra GD" w:hAnsi="Maiandra GD" w:cs="Maiandra GD"/>
      <w:sz w:val="18"/>
      <w:szCs w:val="18"/>
    </w:rPr>
  </w:style>
  <w:style w:type="paragraph" w:styleId="BodyTextFirstIndent2">
    <w:name w:val="Body Text First Indent 2"/>
    <w:basedOn w:val="ZsysbasisFostPlus"/>
    <w:next w:val="BodytextFostPlus"/>
    <w:link w:val="BodyTextFirstIndent2Char"/>
    <w:semiHidden/>
    <w:rsid w:val="00E7078D"/>
    <w:pPr>
      <w:ind w:left="360" w:firstLine="360"/>
    </w:pPr>
  </w:style>
  <w:style w:type="table" w:styleId="TableProfessional">
    <w:name w:val="Table Professional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ZsysbasisFostPlusChar">
    <w:name w:val="Zsysbasis Fost Plus Char"/>
    <w:basedOn w:val="DefaultParagraphFont"/>
    <w:link w:val="ZsysbasisFostPlus"/>
    <w:semiHidden/>
    <w:rsid w:val="00AD4897"/>
    <w:rPr>
      <w:lang w:val="en-US"/>
    </w:rPr>
  </w:style>
  <w:style w:type="paragraph" w:styleId="NormalIndent">
    <w:name w:val="Normal Indent"/>
    <w:basedOn w:val="ZsysbasisFostPlus"/>
    <w:next w:val="BodytextFostPlus"/>
    <w:semiHidden/>
    <w:rsid w:val="0020607F"/>
  </w:style>
  <w:style w:type="table" w:styleId="TableColumns1">
    <w:name w:val="Table Columns 1"/>
    <w:basedOn w:val="TableNormal"/>
    <w:semiHidden/>
    <w:rsid w:val="008D7BDD"/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8D7BD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8D7BDD"/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8D7BD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8D7BD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semiHidden/>
    <w:rsid w:val="008D7BD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8D7BD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8D7BD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8D7BD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8D7BD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8D7BD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rsid w:val="00E52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8D7BD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8D7BD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8D7BD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8D7BD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8D7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ubtle1">
    <w:name w:val="Table Subtle 1"/>
    <w:basedOn w:val="TableNormal"/>
    <w:semiHidden/>
    <w:rsid w:val="008D7BD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8D7BD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aliases w:val="Footnote reference Fost Plus"/>
    <w:basedOn w:val="DefaultParagraphFont"/>
    <w:uiPriority w:val="54"/>
    <w:rsid w:val="00CB7600"/>
    <w:rPr>
      <w:vertAlign w:val="superscript"/>
    </w:rPr>
  </w:style>
  <w:style w:type="paragraph" w:styleId="FootnoteText">
    <w:name w:val="footnote text"/>
    <w:aliases w:val="Footnote text Fost Plus"/>
    <w:basedOn w:val="ZsysbasisFostPlus"/>
    <w:uiPriority w:val="55"/>
    <w:rsid w:val="00CB7600"/>
    <w:rPr>
      <w:sz w:val="15"/>
    </w:rPr>
  </w:style>
  <w:style w:type="table" w:styleId="TableWeb1">
    <w:name w:val="Table Web 1"/>
    <w:basedOn w:val="TableNormal"/>
    <w:semiHidden/>
    <w:rsid w:val="008D7BD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8D7BD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8D7BD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semiHidden/>
    <w:rsid w:val="00451FDB"/>
    <w:rPr>
      <w:b w:val="0"/>
      <w:bCs w:val="0"/>
    </w:rPr>
  </w:style>
  <w:style w:type="paragraph" w:styleId="Date">
    <w:name w:val="Date"/>
    <w:basedOn w:val="ZsysbasisFostPlus"/>
    <w:next w:val="BodytextFostPlus"/>
    <w:semiHidden/>
    <w:rsid w:val="0020607F"/>
  </w:style>
  <w:style w:type="paragraph" w:styleId="PlainText">
    <w:name w:val="Plain Text"/>
    <w:basedOn w:val="ZsysbasisFostPlus"/>
    <w:next w:val="BodytextFostPlus"/>
    <w:semiHidden/>
    <w:rsid w:val="0020607F"/>
  </w:style>
  <w:style w:type="paragraph" w:styleId="BalloonText">
    <w:name w:val="Balloon Text"/>
    <w:basedOn w:val="ZsysbasisFostPlus"/>
    <w:next w:val="BodytextFostPlus"/>
    <w:semiHidden/>
    <w:rsid w:val="0020607F"/>
  </w:style>
  <w:style w:type="paragraph" w:styleId="Caption">
    <w:name w:val="caption"/>
    <w:aliases w:val="Caption Fost Plus"/>
    <w:basedOn w:val="ZsysbasisFostPlus"/>
    <w:next w:val="BodytextFostPlus"/>
    <w:uiPriority w:val="35"/>
    <w:qFormat/>
    <w:rsid w:val="0020607F"/>
  </w:style>
  <w:style w:type="character" w:customStyle="1" w:styleId="CommentTextChar">
    <w:name w:val="Comment Text Char"/>
    <w:basedOn w:val="ZsysbasisFostPlusChar"/>
    <w:link w:val="CommentText"/>
    <w:semiHidden/>
    <w:rsid w:val="008736AE"/>
    <w:rPr>
      <w:rFonts w:asciiTheme="minorHAnsi" w:hAnsiTheme="minorHAnsi" w:cs="Maiandra GD"/>
      <w:color w:val="000000" w:themeColor="text1"/>
      <w:sz w:val="18"/>
      <w:szCs w:val="18"/>
      <w:lang w:val="nl-NL"/>
    </w:rPr>
  </w:style>
  <w:style w:type="paragraph" w:styleId="DocumentMap">
    <w:name w:val="Document Map"/>
    <w:basedOn w:val="ZsysbasisFostPlus"/>
    <w:next w:val="BodytextFostPlus"/>
    <w:semiHidden/>
    <w:rsid w:val="0020607F"/>
  </w:style>
  <w:style w:type="table" w:styleId="LightShading-Accent5">
    <w:name w:val="Light Shading Accent 5"/>
    <w:basedOn w:val="TableNormal"/>
    <w:uiPriority w:val="60"/>
    <w:rsid w:val="00E07762"/>
    <w:pPr>
      <w:spacing w:line="240" w:lineRule="auto"/>
    </w:pPr>
    <w:rPr>
      <w:color w:val="458779" w:themeColor="accent5" w:themeShade="BF"/>
    </w:rPr>
    <w:tblPr>
      <w:tblStyleRowBandSize w:val="1"/>
      <w:tblStyleColBandSize w:val="1"/>
      <w:tblBorders>
        <w:top w:val="single" w:sz="8" w:space="0" w:color="62AF9F" w:themeColor="accent5"/>
        <w:bottom w:val="single" w:sz="8" w:space="0" w:color="62AF9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F9F" w:themeColor="accent5"/>
          <w:left w:val="nil"/>
          <w:bottom w:val="single" w:sz="8" w:space="0" w:color="62AF9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F9F" w:themeColor="accent5"/>
          <w:left w:val="nil"/>
          <w:bottom w:val="single" w:sz="8" w:space="0" w:color="62AF9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BE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BE7" w:themeFill="accent5" w:themeFillTint="3F"/>
      </w:tcPr>
    </w:tblStylePr>
  </w:style>
  <w:style w:type="paragraph" w:styleId="EndnoteText">
    <w:name w:val="endnote text"/>
    <w:aliases w:val="End note text Fost Plus"/>
    <w:basedOn w:val="ZsysbasisFostPlus"/>
    <w:next w:val="BodytextFostPlus"/>
    <w:uiPriority w:val="53"/>
    <w:rsid w:val="0020607F"/>
  </w:style>
  <w:style w:type="paragraph" w:styleId="IndexHeading">
    <w:name w:val="index heading"/>
    <w:basedOn w:val="ZsysbasisFostPlus"/>
    <w:next w:val="BodytextFostPlus"/>
    <w:semiHidden/>
    <w:rsid w:val="0020607F"/>
  </w:style>
  <w:style w:type="paragraph" w:styleId="TOAHeading">
    <w:name w:val="toa heading"/>
    <w:basedOn w:val="ZsysbasisFostPlus"/>
    <w:next w:val="BodytextFostPlus"/>
    <w:semiHidden/>
    <w:rsid w:val="0020607F"/>
  </w:style>
  <w:style w:type="paragraph" w:styleId="ListBullet5">
    <w:name w:val="List Bullet 5"/>
    <w:basedOn w:val="ZsysbasisFostPlus"/>
    <w:next w:val="BodytextFostPlus"/>
    <w:semiHidden/>
    <w:rsid w:val="00E7078D"/>
    <w:pPr>
      <w:numPr>
        <w:numId w:val="13"/>
      </w:numPr>
      <w:ind w:left="1491" w:hanging="357"/>
    </w:pPr>
  </w:style>
  <w:style w:type="paragraph" w:styleId="MacroText">
    <w:name w:val="macro"/>
    <w:basedOn w:val="ZsysbasisFostPlus"/>
    <w:next w:val="BodytextFostPlus"/>
    <w:semiHidden/>
    <w:rsid w:val="0020607F"/>
  </w:style>
  <w:style w:type="paragraph" w:styleId="CommentText">
    <w:name w:val="annotation text"/>
    <w:basedOn w:val="ZsysbasisFostPlus"/>
    <w:next w:val="BodytextFostPlus"/>
    <w:link w:val="CommentTextChar"/>
    <w:semiHidden/>
    <w:rsid w:val="0020607F"/>
  </w:style>
  <w:style w:type="character" w:styleId="IntenseReference">
    <w:name w:val="Intense Reference"/>
    <w:basedOn w:val="DefaultParagraphFont"/>
    <w:uiPriority w:val="32"/>
    <w:semiHidden/>
    <w:rsid w:val="00FC3FA5"/>
    <w:rPr>
      <w:b/>
      <w:bCs/>
      <w:smallCaps/>
      <w:color w:val="auto"/>
      <w:spacing w:val="5"/>
      <w:u w:val="single"/>
    </w:rPr>
  </w:style>
  <w:style w:type="character" w:styleId="CommentReference">
    <w:name w:val="annotation reference"/>
    <w:basedOn w:val="DefaultParagraphFont"/>
    <w:semiHidden/>
    <w:rsid w:val="0020607F"/>
    <w:rPr>
      <w:sz w:val="18"/>
      <w:szCs w:val="18"/>
    </w:rPr>
  </w:style>
  <w:style w:type="paragraph" w:customStyle="1" w:styleId="Liststandard1stlevelFostPlus">
    <w:name w:val="List standard 1st level Fost Plus"/>
    <w:basedOn w:val="ZsysbasisFostPlus"/>
    <w:uiPriority w:val="12"/>
    <w:qFormat/>
    <w:rsid w:val="00AE7309"/>
    <w:pPr>
      <w:numPr>
        <w:numId w:val="29"/>
      </w:numPr>
    </w:pPr>
  </w:style>
  <w:style w:type="paragraph" w:customStyle="1" w:styleId="Liststandard2ndlevelFostPlus">
    <w:name w:val="List standard 2nd level Fost Plus"/>
    <w:basedOn w:val="ZsysbasisFostPlus"/>
    <w:uiPriority w:val="13"/>
    <w:qFormat/>
    <w:rsid w:val="00AE7309"/>
    <w:pPr>
      <w:numPr>
        <w:ilvl w:val="1"/>
        <w:numId w:val="29"/>
      </w:numPr>
    </w:pPr>
  </w:style>
  <w:style w:type="paragraph" w:customStyle="1" w:styleId="Liststandard3rdlevelFostPlus">
    <w:name w:val="List standard 3rd level Fost Plus"/>
    <w:basedOn w:val="ZsysbasisFostPlus"/>
    <w:uiPriority w:val="14"/>
    <w:qFormat/>
    <w:rsid w:val="00AE7309"/>
    <w:pPr>
      <w:numPr>
        <w:ilvl w:val="2"/>
        <w:numId w:val="29"/>
      </w:numPr>
    </w:pPr>
  </w:style>
  <w:style w:type="paragraph" w:customStyle="1" w:styleId="Listbullet1stlevelFostPlus">
    <w:name w:val="List bullet 1st level Fost Plus"/>
    <w:basedOn w:val="ZsysbasisFostPlus"/>
    <w:uiPriority w:val="26"/>
    <w:qFormat/>
    <w:rsid w:val="00746150"/>
    <w:pPr>
      <w:numPr>
        <w:numId w:val="27"/>
      </w:numPr>
    </w:pPr>
  </w:style>
  <w:style w:type="paragraph" w:customStyle="1" w:styleId="Listbullet2ndlevelFostPlus">
    <w:name w:val="List bullet 2nd level Fost Plus"/>
    <w:basedOn w:val="ZsysbasisFostPlus"/>
    <w:uiPriority w:val="27"/>
    <w:qFormat/>
    <w:rsid w:val="00746150"/>
    <w:pPr>
      <w:numPr>
        <w:ilvl w:val="1"/>
        <w:numId w:val="27"/>
      </w:numPr>
    </w:pPr>
  </w:style>
  <w:style w:type="paragraph" w:customStyle="1" w:styleId="Listbullet3rdlevelFostPlus">
    <w:name w:val="List bullet 3rd level Fost Plus"/>
    <w:basedOn w:val="ZsysbasisFostPlus"/>
    <w:uiPriority w:val="28"/>
    <w:qFormat/>
    <w:rsid w:val="00746150"/>
    <w:pPr>
      <w:numPr>
        <w:ilvl w:val="2"/>
        <w:numId w:val="27"/>
      </w:numPr>
    </w:pPr>
  </w:style>
  <w:style w:type="numbering" w:customStyle="1" w:styleId="ListbulletFostPlus">
    <w:name w:val="List bullet Fost Plus"/>
    <w:uiPriority w:val="99"/>
    <w:semiHidden/>
    <w:rsid w:val="00746150"/>
    <w:pPr>
      <w:numPr>
        <w:numId w:val="1"/>
      </w:numPr>
    </w:pPr>
  </w:style>
  <w:style w:type="paragraph" w:customStyle="1" w:styleId="Listlowercaseletter1stlevelFostPlus">
    <w:name w:val="List lowercase letter 1st level Fost Plus"/>
    <w:basedOn w:val="ZsysbasisFostPlus"/>
    <w:uiPriority w:val="16"/>
    <w:qFormat/>
    <w:rsid w:val="0038399F"/>
    <w:pPr>
      <w:numPr>
        <w:ilvl w:val="1"/>
        <w:numId w:val="24"/>
      </w:numPr>
    </w:pPr>
  </w:style>
  <w:style w:type="paragraph" w:customStyle="1" w:styleId="Listlowercaseletter2ndlevelFostPlus">
    <w:name w:val="List lowercase letter 2nd level Fost Plus"/>
    <w:basedOn w:val="ZsysbasisFostPlus"/>
    <w:uiPriority w:val="17"/>
    <w:qFormat/>
    <w:rsid w:val="0038399F"/>
    <w:pPr>
      <w:numPr>
        <w:ilvl w:val="2"/>
        <w:numId w:val="24"/>
      </w:numPr>
    </w:pPr>
  </w:style>
  <w:style w:type="paragraph" w:customStyle="1" w:styleId="Listlowercaseletter3rdlevelFostPlus">
    <w:name w:val="List lowercase letter 3rd level Fost Plus"/>
    <w:basedOn w:val="ZsysbasisFostPlus"/>
    <w:uiPriority w:val="18"/>
    <w:qFormat/>
    <w:rsid w:val="0038399F"/>
    <w:pPr>
      <w:numPr>
        <w:ilvl w:val="3"/>
        <w:numId w:val="24"/>
      </w:numPr>
    </w:pPr>
  </w:style>
  <w:style w:type="paragraph" w:customStyle="1" w:styleId="Listnumber1stlevelFostPlus">
    <w:name w:val="List number 1st level Fost Plus"/>
    <w:basedOn w:val="ZsysbasisFostPlus"/>
    <w:uiPriority w:val="20"/>
    <w:qFormat/>
    <w:rsid w:val="0038399F"/>
    <w:pPr>
      <w:numPr>
        <w:ilvl w:val="1"/>
        <w:numId w:val="25"/>
      </w:numPr>
    </w:pPr>
  </w:style>
  <w:style w:type="paragraph" w:customStyle="1" w:styleId="Listnumber2ndlevelFostPlus">
    <w:name w:val="List number 2nd level Fost Plus"/>
    <w:basedOn w:val="ZsysbasisFostPlus"/>
    <w:uiPriority w:val="21"/>
    <w:qFormat/>
    <w:rsid w:val="0038399F"/>
    <w:pPr>
      <w:numPr>
        <w:ilvl w:val="2"/>
        <w:numId w:val="25"/>
      </w:numPr>
    </w:pPr>
  </w:style>
  <w:style w:type="paragraph" w:customStyle="1" w:styleId="Listnumber3rdlevelFostPlus">
    <w:name w:val="List number 3rd level Fost Plus"/>
    <w:basedOn w:val="ZsysbasisFostPlus"/>
    <w:uiPriority w:val="22"/>
    <w:qFormat/>
    <w:rsid w:val="0038399F"/>
    <w:pPr>
      <w:numPr>
        <w:ilvl w:val="3"/>
        <w:numId w:val="25"/>
      </w:numPr>
    </w:pPr>
  </w:style>
  <w:style w:type="paragraph" w:customStyle="1" w:styleId="Listdash1stlevelFostPlus">
    <w:name w:val="List dash 1st level Fost Plus"/>
    <w:basedOn w:val="ZsysbasisFostPlus"/>
    <w:uiPriority w:val="23"/>
    <w:qFormat/>
    <w:rsid w:val="0026223C"/>
    <w:pPr>
      <w:numPr>
        <w:numId w:val="20"/>
      </w:numPr>
    </w:pPr>
  </w:style>
  <w:style w:type="paragraph" w:customStyle="1" w:styleId="Listdash2ndlevelFostPlus">
    <w:name w:val="List dash 2nd level Fost Plus"/>
    <w:basedOn w:val="ZsysbasisFostPlus"/>
    <w:uiPriority w:val="24"/>
    <w:qFormat/>
    <w:rsid w:val="0026223C"/>
    <w:pPr>
      <w:numPr>
        <w:ilvl w:val="1"/>
        <w:numId w:val="20"/>
      </w:numPr>
    </w:pPr>
  </w:style>
  <w:style w:type="paragraph" w:customStyle="1" w:styleId="Listdash3rdlevelFostPlus">
    <w:name w:val="List dash 3rd level Fost Plus"/>
    <w:basedOn w:val="ZsysbasisFostPlus"/>
    <w:uiPriority w:val="25"/>
    <w:qFormat/>
    <w:rsid w:val="0026223C"/>
    <w:pPr>
      <w:numPr>
        <w:ilvl w:val="2"/>
        <w:numId w:val="20"/>
      </w:numPr>
    </w:pPr>
  </w:style>
  <w:style w:type="numbering" w:customStyle="1" w:styleId="ListdashFostPlus">
    <w:name w:val="List dash Fost Plus"/>
    <w:uiPriority w:val="99"/>
    <w:semiHidden/>
    <w:rsid w:val="0026223C"/>
    <w:pPr>
      <w:numPr>
        <w:numId w:val="2"/>
      </w:numPr>
    </w:pPr>
  </w:style>
  <w:style w:type="character" w:styleId="BookTitle">
    <w:name w:val="Book Title"/>
    <w:basedOn w:val="DefaultParagraphFont"/>
    <w:uiPriority w:val="33"/>
    <w:semiHidden/>
    <w:rsid w:val="00E07762"/>
    <w:rPr>
      <w:b/>
      <w:bCs/>
      <w:smallCaps/>
      <w:spacing w:val="5"/>
    </w:rPr>
  </w:style>
  <w:style w:type="character" w:styleId="PlaceholderText">
    <w:name w:val="Placeholder Text"/>
    <w:basedOn w:val="zsysVeldMarkering"/>
    <w:uiPriority w:val="99"/>
    <w:semiHidden/>
    <w:rsid w:val="00B10EBF"/>
    <w:rPr>
      <w:color w:val="000000"/>
      <w:bdr w:val="none" w:sz="0" w:space="0" w:color="auto"/>
      <w:shd w:val="clear" w:color="auto" w:fill="FFFF00"/>
    </w:rPr>
  </w:style>
  <w:style w:type="character" w:styleId="SubtleReference">
    <w:name w:val="Subtle Reference"/>
    <w:basedOn w:val="DefaultParagraphFont"/>
    <w:uiPriority w:val="31"/>
    <w:semiHidden/>
    <w:rsid w:val="008736AE"/>
    <w:rPr>
      <w:smallCaps/>
      <w:color w:val="auto"/>
      <w:u w:val="single"/>
    </w:rPr>
  </w:style>
  <w:style w:type="character" w:styleId="SubtleEmphasis">
    <w:name w:val="Subtle Emphasis"/>
    <w:basedOn w:val="DefaultParagraphFont"/>
    <w:uiPriority w:val="19"/>
    <w:semiHidden/>
    <w:rsid w:val="00FC3FA5"/>
    <w:rPr>
      <w:i/>
      <w:iCs/>
      <w:color w:val="auto"/>
    </w:rPr>
  </w:style>
  <w:style w:type="table" w:styleId="LightShading-Accent4">
    <w:name w:val="Light Shading Accent 4"/>
    <w:basedOn w:val="TableNormal"/>
    <w:uiPriority w:val="60"/>
    <w:rsid w:val="00E07762"/>
    <w:pPr>
      <w:spacing w:line="240" w:lineRule="auto"/>
    </w:pPr>
    <w:rPr>
      <w:color w:val="E09A21" w:themeColor="accent4" w:themeShade="BF"/>
    </w:rPr>
    <w:tblPr>
      <w:tblStyleRowBandSize w:val="1"/>
      <w:tblStyleColBandSize w:val="1"/>
      <w:tblBorders>
        <w:top w:val="single" w:sz="8" w:space="0" w:color="EBBD6E" w:themeColor="accent4"/>
        <w:bottom w:val="single" w:sz="8" w:space="0" w:color="EBBD6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BBD6E" w:themeColor="accent4"/>
          <w:left w:val="nil"/>
          <w:bottom w:val="single" w:sz="8" w:space="0" w:color="EBBD6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BBD6E" w:themeColor="accent4"/>
          <w:left w:val="nil"/>
          <w:bottom w:val="single" w:sz="8" w:space="0" w:color="EBBD6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E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EDA" w:themeFill="accent4" w:themeFillTint="3F"/>
      </w:tcPr>
    </w:tblStylePr>
  </w:style>
  <w:style w:type="table" w:styleId="LightShading-Accent3">
    <w:name w:val="Light Shading Accent 3"/>
    <w:basedOn w:val="TableNormal"/>
    <w:uiPriority w:val="60"/>
    <w:rsid w:val="00E07762"/>
    <w:pPr>
      <w:spacing w:line="240" w:lineRule="auto"/>
    </w:pPr>
    <w:rPr>
      <w:color w:val="38548C" w:themeColor="accent3" w:themeShade="BF"/>
    </w:rPr>
    <w:tblPr>
      <w:tblStyleRowBandSize w:val="1"/>
      <w:tblStyleColBandSize w:val="1"/>
      <w:tblBorders>
        <w:top w:val="single" w:sz="8" w:space="0" w:color="4F72B8" w:themeColor="accent3"/>
        <w:bottom w:val="single" w:sz="8" w:space="0" w:color="4F72B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72B8" w:themeColor="accent3"/>
          <w:left w:val="nil"/>
          <w:bottom w:val="single" w:sz="8" w:space="0" w:color="4F72B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72B8" w:themeColor="accent3"/>
          <w:left w:val="nil"/>
          <w:bottom w:val="single" w:sz="8" w:space="0" w:color="4F72B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BE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BED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E07762"/>
    <w:pPr>
      <w:spacing w:line="240" w:lineRule="auto"/>
    </w:pPr>
    <w:rPr>
      <w:color w:val="679040" w:themeColor="accent2" w:themeShade="BF"/>
    </w:rPr>
    <w:tblPr>
      <w:tblStyleRowBandSize w:val="1"/>
      <w:tblStyleColBandSize w:val="1"/>
      <w:tblBorders>
        <w:top w:val="single" w:sz="8" w:space="0" w:color="8BB85F" w:themeColor="accent2"/>
        <w:bottom w:val="single" w:sz="8" w:space="0" w:color="8BB85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BB85F" w:themeColor="accent2"/>
          <w:left w:val="nil"/>
          <w:bottom w:val="single" w:sz="8" w:space="0" w:color="8BB85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BB85F" w:themeColor="accent2"/>
          <w:left w:val="nil"/>
          <w:bottom w:val="single" w:sz="8" w:space="0" w:color="8BB85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D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EDD7" w:themeFill="accent2" w:themeFillTint="3F"/>
      </w:tcPr>
    </w:tblStylePr>
  </w:style>
  <w:style w:type="table" w:styleId="LightGrid-Accent6">
    <w:name w:val="Light Grid Accent 6"/>
    <w:basedOn w:val="TableNormal"/>
    <w:uiPriority w:val="62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CE5D51" w:themeColor="accent6"/>
        <w:left w:val="single" w:sz="8" w:space="0" w:color="CE5D51" w:themeColor="accent6"/>
        <w:bottom w:val="single" w:sz="8" w:space="0" w:color="CE5D51" w:themeColor="accent6"/>
        <w:right w:val="single" w:sz="8" w:space="0" w:color="CE5D51" w:themeColor="accent6"/>
        <w:insideH w:val="single" w:sz="8" w:space="0" w:color="CE5D51" w:themeColor="accent6"/>
        <w:insideV w:val="single" w:sz="8" w:space="0" w:color="CE5D5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5D51" w:themeColor="accent6"/>
          <w:left w:val="single" w:sz="8" w:space="0" w:color="CE5D51" w:themeColor="accent6"/>
          <w:bottom w:val="single" w:sz="18" w:space="0" w:color="CE5D51" w:themeColor="accent6"/>
          <w:right w:val="single" w:sz="8" w:space="0" w:color="CE5D51" w:themeColor="accent6"/>
          <w:insideH w:val="nil"/>
          <w:insideV w:val="single" w:sz="8" w:space="0" w:color="CE5D5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5D51" w:themeColor="accent6"/>
          <w:left w:val="single" w:sz="8" w:space="0" w:color="CE5D51" w:themeColor="accent6"/>
          <w:bottom w:val="single" w:sz="8" w:space="0" w:color="CE5D51" w:themeColor="accent6"/>
          <w:right w:val="single" w:sz="8" w:space="0" w:color="CE5D51" w:themeColor="accent6"/>
          <w:insideH w:val="nil"/>
          <w:insideV w:val="single" w:sz="8" w:space="0" w:color="CE5D5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5D51" w:themeColor="accent6"/>
          <w:left w:val="single" w:sz="8" w:space="0" w:color="CE5D51" w:themeColor="accent6"/>
          <w:bottom w:val="single" w:sz="8" w:space="0" w:color="CE5D51" w:themeColor="accent6"/>
          <w:right w:val="single" w:sz="8" w:space="0" w:color="CE5D51" w:themeColor="accent6"/>
        </w:tcBorders>
      </w:tcPr>
    </w:tblStylePr>
    <w:tblStylePr w:type="band1Vert">
      <w:tblPr/>
      <w:tcPr>
        <w:tcBorders>
          <w:top w:val="single" w:sz="8" w:space="0" w:color="CE5D51" w:themeColor="accent6"/>
          <w:left w:val="single" w:sz="8" w:space="0" w:color="CE5D51" w:themeColor="accent6"/>
          <w:bottom w:val="single" w:sz="8" w:space="0" w:color="CE5D51" w:themeColor="accent6"/>
          <w:right w:val="single" w:sz="8" w:space="0" w:color="CE5D51" w:themeColor="accent6"/>
        </w:tcBorders>
        <w:shd w:val="clear" w:color="auto" w:fill="F2D6D3" w:themeFill="accent6" w:themeFillTint="3F"/>
      </w:tcPr>
    </w:tblStylePr>
    <w:tblStylePr w:type="band1Horz">
      <w:tblPr/>
      <w:tcPr>
        <w:tcBorders>
          <w:top w:val="single" w:sz="8" w:space="0" w:color="CE5D51" w:themeColor="accent6"/>
          <w:left w:val="single" w:sz="8" w:space="0" w:color="CE5D51" w:themeColor="accent6"/>
          <w:bottom w:val="single" w:sz="8" w:space="0" w:color="CE5D51" w:themeColor="accent6"/>
          <w:right w:val="single" w:sz="8" w:space="0" w:color="CE5D51" w:themeColor="accent6"/>
          <w:insideV w:val="single" w:sz="8" w:space="0" w:color="CE5D51" w:themeColor="accent6"/>
        </w:tcBorders>
        <w:shd w:val="clear" w:color="auto" w:fill="F2D6D3" w:themeFill="accent6" w:themeFillTint="3F"/>
      </w:tcPr>
    </w:tblStylePr>
    <w:tblStylePr w:type="band2Horz">
      <w:tblPr/>
      <w:tcPr>
        <w:tcBorders>
          <w:top w:val="single" w:sz="8" w:space="0" w:color="CE5D51" w:themeColor="accent6"/>
          <w:left w:val="single" w:sz="8" w:space="0" w:color="CE5D51" w:themeColor="accent6"/>
          <w:bottom w:val="single" w:sz="8" w:space="0" w:color="CE5D51" w:themeColor="accent6"/>
          <w:right w:val="single" w:sz="8" w:space="0" w:color="CE5D51" w:themeColor="accent6"/>
          <w:insideV w:val="single" w:sz="8" w:space="0" w:color="CE5D51" w:themeColor="accent6"/>
        </w:tcBorders>
      </w:tcPr>
    </w:tblStylePr>
  </w:style>
  <w:style w:type="table" w:styleId="LightGrid-Accent5">
    <w:name w:val="Light Grid Accent 5"/>
    <w:basedOn w:val="TableNormal"/>
    <w:uiPriority w:val="62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62AF9F" w:themeColor="accent5"/>
        <w:left w:val="single" w:sz="8" w:space="0" w:color="62AF9F" w:themeColor="accent5"/>
        <w:bottom w:val="single" w:sz="8" w:space="0" w:color="62AF9F" w:themeColor="accent5"/>
        <w:right w:val="single" w:sz="8" w:space="0" w:color="62AF9F" w:themeColor="accent5"/>
        <w:insideH w:val="single" w:sz="8" w:space="0" w:color="62AF9F" w:themeColor="accent5"/>
        <w:insideV w:val="single" w:sz="8" w:space="0" w:color="62AF9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F9F" w:themeColor="accent5"/>
          <w:left w:val="single" w:sz="8" w:space="0" w:color="62AF9F" w:themeColor="accent5"/>
          <w:bottom w:val="single" w:sz="18" w:space="0" w:color="62AF9F" w:themeColor="accent5"/>
          <w:right w:val="single" w:sz="8" w:space="0" w:color="62AF9F" w:themeColor="accent5"/>
          <w:insideH w:val="nil"/>
          <w:insideV w:val="single" w:sz="8" w:space="0" w:color="62AF9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AF9F" w:themeColor="accent5"/>
          <w:left w:val="single" w:sz="8" w:space="0" w:color="62AF9F" w:themeColor="accent5"/>
          <w:bottom w:val="single" w:sz="8" w:space="0" w:color="62AF9F" w:themeColor="accent5"/>
          <w:right w:val="single" w:sz="8" w:space="0" w:color="62AF9F" w:themeColor="accent5"/>
          <w:insideH w:val="nil"/>
          <w:insideV w:val="single" w:sz="8" w:space="0" w:color="62AF9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F9F" w:themeColor="accent5"/>
          <w:left w:val="single" w:sz="8" w:space="0" w:color="62AF9F" w:themeColor="accent5"/>
          <w:bottom w:val="single" w:sz="8" w:space="0" w:color="62AF9F" w:themeColor="accent5"/>
          <w:right w:val="single" w:sz="8" w:space="0" w:color="62AF9F" w:themeColor="accent5"/>
        </w:tcBorders>
      </w:tcPr>
    </w:tblStylePr>
    <w:tblStylePr w:type="band1Vert">
      <w:tblPr/>
      <w:tcPr>
        <w:tcBorders>
          <w:top w:val="single" w:sz="8" w:space="0" w:color="62AF9F" w:themeColor="accent5"/>
          <w:left w:val="single" w:sz="8" w:space="0" w:color="62AF9F" w:themeColor="accent5"/>
          <w:bottom w:val="single" w:sz="8" w:space="0" w:color="62AF9F" w:themeColor="accent5"/>
          <w:right w:val="single" w:sz="8" w:space="0" w:color="62AF9F" w:themeColor="accent5"/>
        </w:tcBorders>
        <w:shd w:val="clear" w:color="auto" w:fill="D8EBE7" w:themeFill="accent5" w:themeFillTint="3F"/>
      </w:tcPr>
    </w:tblStylePr>
    <w:tblStylePr w:type="band1Horz">
      <w:tblPr/>
      <w:tcPr>
        <w:tcBorders>
          <w:top w:val="single" w:sz="8" w:space="0" w:color="62AF9F" w:themeColor="accent5"/>
          <w:left w:val="single" w:sz="8" w:space="0" w:color="62AF9F" w:themeColor="accent5"/>
          <w:bottom w:val="single" w:sz="8" w:space="0" w:color="62AF9F" w:themeColor="accent5"/>
          <w:right w:val="single" w:sz="8" w:space="0" w:color="62AF9F" w:themeColor="accent5"/>
          <w:insideV w:val="single" w:sz="8" w:space="0" w:color="62AF9F" w:themeColor="accent5"/>
        </w:tcBorders>
        <w:shd w:val="clear" w:color="auto" w:fill="D8EBE7" w:themeFill="accent5" w:themeFillTint="3F"/>
      </w:tcPr>
    </w:tblStylePr>
    <w:tblStylePr w:type="band2Horz">
      <w:tblPr/>
      <w:tcPr>
        <w:tcBorders>
          <w:top w:val="single" w:sz="8" w:space="0" w:color="62AF9F" w:themeColor="accent5"/>
          <w:left w:val="single" w:sz="8" w:space="0" w:color="62AF9F" w:themeColor="accent5"/>
          <w:bottom w:val="single" w:sz="8" w:space="0" w:color="62AF9F" w:themeColor="accent5"/>
          <w:right w:val="single" w:sz="8" w:space="0" w:color="62AF9F" w:themeColor="accent5"/>
          <w:insideV w:val="single" w:sz="8" w:space="0" w:color="62AF9F" w:themeColor="accent5"/>
        </w:tcBorders>
      </w:tcPr>
    </w:tblStylePr>
  </w:style>
  <w:style w:type="table" w:styleId="LightGrid-Accent4">
    <w:name w:val="Light Grid Accent 4"/>
    <w:basedOn w:val="TableNormal"/>
    <w:uiPriority w:val="62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EBBD6E" w:themeColor="accent4"/>
        <w:left w:val="single" w:sz="8" w:space="0" w:color="EBBD6E" w:themeColor="accent4"/>
        <w:bottom w:val="single" w:sz="8" w:space="0" w:color="EBBD6E" w:themeColor="accent4"/>
        <w:right w:val="single" w:sz="8" w:space="0" w:color="EBBD6E" w:themeColor="accent4"/>
        <w:insideH w:val="single" w:sz="8" w:space="0" w:color="EBBD6E" w:themeColor="accent4"/>
        <w:insideV w:val="single" w:sz="8" w:space="0" w:color="EBBD6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BBD6E" w:themeColor="accent4"/>
          <w:left w:val="single" w:sz="8" w:space="0" w:color="EBBD6E" w:themeColor="accent4"/>
          <w:bottom w:val="single" w:sz="18" w:space="0" w:color="EBBD6E" w:themeColor="accent4"/>
          <w:right w:val="single" w:sz="8" w:space="0" w:color="EBBD6E" w:themeColor="accent4"/>
          <w:insideH w:val="nil"/>
          <w:insideV w:val="single" w:sz="8" w:space="0" w:color="EBBD6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BBD6E" w:themeColor="accent4"/>
          <w:left w:val="single" w:sz="8" w:space="0" w:color="EBBD6E" w:themeColor="accent4"/>
          <w:bottom w:val="single" w:sz="8" w:space="0" w:color="EBBD6E" w:themeColor="accent4"/>
          <w:right w:val="single" w:sz="8" w:space="0" w:color="EBBD6E" w:themeColor="accent4"/>
          <w:insideH w:val="nil"/>
          <w:insideV w:val="single" w:sz="8" w:space="0" w:color="EBBD6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BBD6E" w:themeColor="accent4"/>
          <w:left w:val="single" w:sz="8" w:space="0" w:color="EBBD6E" w:themeColor="accent4"/>
          <w:bottom w:val="single" w:sz="8" w:space="0" w:color="EBBD6E" w:themeColor="accent4"/>
          <w:right w:val="single" w:sz="8" w:space="0" w:color="EBBD6E" w:themeColor="accent4"/>
        </w:tcBorders>
      </w:tcPr>
    </w:tblStylePr>
    <w:tblStylePr w:type="band1Vert">
      <w:tblPr/>
      <w:tcPr>
        <w:tcBorders>
          <w:top w:val="single" w:sz="8" w:space="0" w:color="EBBD6E" w:themeColor="accent4"/>
          <w:left w:val="single" w:sz="8" w:space="0" w:color="EBBD6E" w:themeColor="accent4"/>
          <w:bottom w:val="single" w:sz="8" w:space="0" w:color="EBBD6E" w:themeColor="accent4"/>
          <w:right w:val="single" w:sz="8" w:space="0" w:color="EBBD6E" w:themeColor="accent4"/>
        </w:tcBorders>
        <w:shd w:val="clear" w:color="auto" w:fill="FAEEDA" w:themeFill="accent4" w:themeFillTint="3F"/>
      </w:tcPr>
    </w:tblStylePr>
    <w:tblStylePr w:type="band1Horz">
      <w:tblPr/>
      <w:tcPr>
        <w:tcBorders>
          <w:top w:val="single" w:sz="8" w:space="0" w:color="EBBD6E" w:themeColor="accent4"/>
          <w:left w:val="single" w:sz="8" w:space="0" w:color="EBBD6E" w:themeColor="accent4"/>
          <w:bottom w:val="single" w:sz="8" w:space="0" w:color="EBBD6E" w:themeColor="accent4"/>
          <w:right w:val="single" w:sz="8" w:space="0" w:color="EBBD6E" w:themeColor="accent4"/>
          <w:insideV w:val="single" w:sz="8" w:space="0" w:color="EBBD6E" w:themeColor="accent4"/>
        </w:tcBorders>
        <w:shd w:val="clear" w:color="auto" w:fill="FAEEDA" w:themeFill="accent4" w:themeFillTint="3F"/>
      </w:tcPr>
    </w:tblStylePr>
    <w:tblStylePr w:type="band2Horz">
      <w:tblPr/>
      <w:tcPr>
        <w:tcBorders>
          <w:top w:val="single" w:sz="8" w:space="0" w:color="EBBD6E" w:themeColor="accent4"/>
          <w:left w:val="single" w:sz="8" w:space="0" w:color="EBBD6E" w:themeColor="accent4"/>
          <w:bottom w:val="single" w:sz="8" w:space="0" w:color="EBBD6E" w:themeColor="accent4"/>
          <w:right w:val="single" w:sz="8" w:space="0" w:color="EBBD6E" w:themeColor="accent4"/>
          <w:insideV w:val="single" w:sz="8" w:space="0" w:color="EBBD6E" w:themeColor="accent4"/>
        </w:tcBorders>
      </w:tcPr>
    </w:tblStylePr>
  </w:style>
  <w:style w:type="table" w:styleId="LightGrid-Accent3">
    <w:name w:val="Light Grid Accent 3"/>
    <w:basedOn w:val="TableNormal"/>
    <w:uiPriority w:val="62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4F72B8" w:themeColor="accent3"/>
        <w:left w:val="single" w:sz="8" w:space="0" w:color="4F72B8" w:themeColor="accent3"/>
        <w:bottom w:val="single" w:sz="8" w:space="0" w:color="4F72B8" w:themeColor="accent3"/>
        <w:right w:val="single" w:sz="8" w:space="0" w:color="4F72B8" w:themeColor="accent3"/>
        <w:insideH w:val="single" w:sz="8" w:space="0" w:color="4F72B8" w:themeColor="accent3"/>
        <w:insideV w:val="single" w:sz="8" w:space="0" w:color="4F72B8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72B8" w:themeColor="accent3"/>
          <w:left w:val="single" w:sz="8" w:space="0" w:color="4F72B8" w:themeColor="accent3"/>
          <w:bottom w:val="single" w:sz="18" w:space="0" w:color="4F72B8" w:themeColor="accent3"/>
          <w:right w:val="single" w:sz="8" w:space="0" w:color="4F72B8" w:themeColor="accent3"/>
          <w:insideH w:val="nil"/>
          <w:insideV w:val="single" w:sz="8" w:space="0" w:color="4F72B8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72B8" w:themeColor="accent3"/>
          <w:left w:val="single" w:sz="8" w:space="0" w:color="4F72B8" w:themeColor="accent3"/>
          <w:bottom w:val="single" w:sz="8" w:space="0" w:color="4F72B8" w:themeColor="accent3"/>
          <w:right w:val="single" w:sz="8" w:space="0" w:color="4F72B8" w:themeColor="accent3"/>
          <w:insideH w:val="nil"/>
          <w:insideV w:val="single" w:sz="8" w:space="0" w:color="4F72B8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72B8" w:themeColor="accent3"/>
          <w:left w:val="single" w:sz="8" w:space="0" w:color="4F72B8" w:themeColor="accent3"/>
          <w:bottom w:val="single" w:sz="8" w:space="0" w:color="4F72B8" w:themeColor="accent3"/>
          <w:right w:val="single" w:sz="8" w:space="0" w:color="4F72B8" w:themeColor="accent3"/>
        </w:tcBorders>
      </w:tcPr>
    </w:tblStylePr>
    <w:tblStylePr w:type="band1Vert">
      <w:tblPr/>
      <w:tcPr>
        <w:tcBorders>
          <w:top w:val="single" w:sz="8" w:space="0" w:color="4F72B8" w:themeColor="accent3"/>
          <w:left w:val="single" w:sz="8" w:space="0" w:color="4F72B8" w:themeColor="accent3"/>
          <w:bottom w:val="single" w:sz="8" w:space="0" w:color="4F72B8" w:themeColor="accent3"/>
          <w:right w:val="single" w:sz="8" w:space="0" w:color="4F72B8" w:themeColor="accent3"/>
        </w:tcBorders>
        <w:shd w:val="clear" w:color="auto" w:fill="D3DBED" w:themeFill="accent3" w:themeFillTint="3F"/>
      </w:tcPr>
    </w:tblStylePr>
    <w:tblStylePr w:type="band1Horz">
      <w:tblPr/>
      <w:tcPr>
        <w:tcBorders>
          <w:top w:val="single" w:sz="8" w:space="0" w:color="4F72B8" w:themeColor="accent3"/>
          <w:left w:val="single" w:sz="8" w:space="0" w:color="4F72B8" w:themeColor="accent3"/>
          <w:bottom w:val="single" w:sz="8" w:space="0" w:color="4F72B8" w:themeColor="accent3"/>
          <w:right w:val="single" w:sz="8" w:space="0" w:color="4F72B8" w:themeColor="accent3"/>
          <w:insideV w:val="single" w:sz="8" w:space="0" w:color="4F72B8" w:themeColor="accent3"/>
        </w:tcBorders>
        <w:shd w:val="clear" w:color="auto" w:fill="D3DBED" w:themeFill="accent3" w:themeFillTint="3F"/>
      </w:tcPr>
    </w:tblStylePr>
    <w:tblStylePr w:type="band2Horz">
      <w:tblPr/>
      <w:tcPr>
        <w:tcBorders>
          <w:top w:val="single" w:sz="8" w:space="0" w:color="4F72B8" w:themeColor="accent3"/>
          <w:left w:val="single" w:sz="8" w:space="0" w:color="4F72B8" w:themeColor="accent3"/>
          <w:bottom w:val="single" w:sz="8" w:space="0" w:color="4F72B8" w:themeColor="accent3"/>
          <w:right w:val="single" w:sz="8" w:space="0" w:color="4F72B8" w:themeColor="accent3"/>
          <w:insideV w:val="single" w:sz="8" w:space="0" w:color="4F72B8" w:themeColor="accent3"/>
        </w:tcBorders>
      </w:tcPr>
    </w:tblStylePr>
  </w:style>
  <w:style w:type="table" w:styleId="LightGrid-Accent2">
    <w:name w:val="Light Grid Accent 2"/>
    <w:basedOn w:val="TableNormal"/>
    <w:uiPriority w:val="62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8BB85F" w:themeColor="accent2"/>
        <w:left w:val="single" w:sz="8" w:space="0" w:color="8BB85F" w:themeColor="accent2"/>
        <w:bottom w:val="single" w:sz="8" w:space="0" w:color="8BB85F" w:themeColor="accent2"/>
        <w:right w:val="single" w:sz="8" w:space="0" w:color="8BB85F" w:themeColor="accent2"/>
        <w:insideH w:val="single" w:sz="8" w:space="0" w:color="8BB85F" w:themeColor="accent2"/>
        <w:insideV w:val="single" w:sz="8" w:space="0" w:color="8BB85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B85F" w:themeColor="accent2"/>
          <w:left w:val="single" w:sz="8" w:space="0" w:color="8BB85F" w:themeColor="accent2"/>
          <w:bottom w:val="single" w:sz="18" w:space="0" w:color="8BB85F" w:themeColor="accent2"/>
          <w:right w:val="single" w:sz="8" w:space="0" w:color="8BB85F" w:themeColor="accent2"/>
          <w:insideH w:val="nil"/>
          <w:insideV w:val="single" w:sz="8" w:space="0" w:color="8BB85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BB85F" w:themeColor="accent2"/>
          <w:left w:val="single" w:sz="8" w:space="0" w:color="8BB85F" w:themeColor="accent2"/>
          <w:bottom w:val="single" w:sz="8" w:space="0" w:color="8BB85F" w:themeColor="accent2"/>
          <w:right w:val="single" w:sz="8" w:space="0" w:color="8BB85F" w:themeColor="accent2"/>
          <w:insideH w:val="nil"/>
          <w:insideV w:val="single" w:sz="8" w:space="0" w:color="8BB85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BB85F" w:themeColor="accent2"/>
          <w:left w:val="single" w:sz="8" w:space="0" w:color="8BB85F" w:themeColor="accent2"/>
          <w:bottom w:val="single" w:sz="8" w:space="0" w:color="8BB85F" w:themeColor="accent2"/>
          <w:right w:val="single" w:sz="8" w:space="0" w:color="8BB85F" w:themeColor="accent2"/>
        </w:tcBorders>
      </w:tcPr>
    </w:tblStylePr>
    <w:tblStylePr w:type="band1Vert">
      <w:tblPr/>
      <w:tcPr>
        <w:tcBorders>
          <w:top w:val="single" w:sz="8" w:space="0" w:color="8BB85F" w:themeColor="accent2"/>
          <w:left w:val="single" w:sz="8" w:space="0" w:color="8BB85F" w:themeColor="accent2"/>
          <w:bottom w:val="single" w:sz="8" w:space="0" w:color="8BB85F" w:themeColor="accent2"/>
          <w:right w:val="single" w:sz="8" w:space="0" w:color="8BB85F" w:themeColor="accent2"/>
        </w:tcBorders>
        <w:shd w:val="clear" w:color="auto" w:fill="E2EDD7" w:themeFill="accent2" w:themeFillTint="3F"/>
      </w:tcPr>
    </w:tblStylePr>
    <w:tblStylePr w:type="band1Horz">
      <w:tblPr/>
      <w:tcPr>
        <w:tcBorders>
          <w:top w:val="single" w:sz="8" w:space="0" w:color="8BB85F" w:themeColor="accent2"/>
          <w:left w:val="single" w:sz="8" w:space="0" w:color="8BB85F" w:themeColor="accent2"/>
          <w:bottom w:val="single" w:sz="8" w:space="0" w:color="8BB85F" w:themeColor="accent2"/>
          <w:right w:val="single" w:sz="8" w:space="0" w:color="8BB85F" w:themeColor="accent2"/>
          <w:insideV w:val="single" w:sz="8" w:space="0" w:color="8BB85F" w:themeColor="accent2"/>
        </w:tcBorders>
        <w:shd w:val="clear" w:color="auto" w:fill="E2EDD7" w:themeFill="accent2" w:themeFillTint="3F"/>
      </w:tcPr>
    </w:tblStylePr>
    <w:tblStylePr w:type="band2Horz">
      <w:tblPr/>
      <w:tcPr>
        <w:tcBorders>
          <w:top w:val="single" w:sz="8" w:space="0" w:color="8BB85F" w:themeColor="accent2"/>
          <w:left w:val="single" w:sz="8" w:space="0" w:color="8BB85F" w:themeColor="accent2"/>
          <w:bottom w:val="single" w:sz="8" w:space="0" w:color="8BB85F" w:themeColor="accent2"/>
          <w:right w:val="single" w:sz="8" w:space="0" w:color="8BB85F" w:themeColor="accent2"/>
          <w:insideV w:val="single" w:sz="8" w:space="0" w:color="8BB85F" w:themeColor="accent2"/>
        </w:tcBorders>
      </w:tcPr>
    </w:tblStylePr>
  </w:style>
  <w:style w:type="table" w:styleId="ColourfulListAccent6">
    <w:name w:val="Colorful List Accent 6"/>
    <w:basedOn w:val="TableNormal"/>
    <w:uiPriority w:val="72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E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99081" w:themeFill="accent5" w:themeFillShade="CC"/>
      </w:tcPr>
    </w:tblStylePr>
    <w:tblStylePr w:type="lastRow">
      <w:rPr>
        <w:b/>
        <w:bCs/>
        <w:color w:val="49908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6D3" w:themeFill="accent6" w:themeFillTint="3F"/>
      </w:tcPr>
    </w:tblStylePr>
    <w:tblStylePr w:type="band1Horz">
      <w:tblPr/>
      <w:tcPr>
        <w:shd w:val="clear" w:color="auto" w:fill="F5DEDC" w:themeFill="accent6" w:themeFillTint="33"/>
      </w:tcPr>
    </w:tblStylePr>
  </w:style>
  <w:style w:type="table" w:styleId="ColourfulListAccent5">
    <w:name w:val="Colorful List Accent 5"/>
    <w:basedOn w:val="TableNormal"/>
    <w:uiPriority w:val="72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7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23E32" w:themeFill="accent6" w:themeFillShade="CC"/>
      </w:tcPr>
    </w:tblStylePr>
    <w:tblStylePr w:type="lastRow">
      <w:rPr>
        <w:b/>
        <w:bCs/>
        <w:color w:val="B23E3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BE7" w:themeFill="accent5" w:themeFillTint="3F"/>
      </w:tcPr>
    </w:tblStylePr>
    <w:tblStylePr w:type="band1Horz">
      <w:tblPr/>
      <w:tcPr>
        <w:shd w:val="clear" w:color="auto" w:fill="DFEFEB" w:themeFill="accent5" w:themeFillTint="33"/>
      </w:tcPr>
    </w:tblStylePr>
  </w:style>
  <w:style w:type="table" w:styleId="ColourfulListAccent4">
    <w:name w:val="Colorful List Accent 4"/>
    <w:basedOn w:val="TableNormal"/>
    <w:uiPriority w:val="72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8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A95" w:themeFill="accent3" w:themeFillShade="CC"/>
      </w:tcPr>
    </w:tblStylePr>
    <w:tblStylePr w:type="lastRow">
      <w:rPr>
        <w:b/>
        <w:bCs/>
        <w:color w:val="3C5A95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EDA" w:themeFill="accent4" w:themeFillTint="3F"/>
      </w:tcPr>
    </w:tblStylePr>
    <w:tblStylePr w:type="band1Horz">
      <w:tblPr/>
      <w:tcPr>
        <w:shd w:val="clear" w:color="auto" w:fill="FBF1E2" w:themeFill="accent4" w:themeFillTint="33"/>
      </w:tcPr>
    </w:tblStylePr>
  </w:style>
  <w:style w:type="table" w:styleId="ColourfulListAccent3">
    <w:name w:val="Colorful List Accent 3"/>
    <w:basedOn w:val="TableNormal"/>
    <w:uiPriority w:val="72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1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2A131" w:themeFill="accent4" w:themeFillShade="CC"/>
      </w:tcPr>
    </w:tblStylePr>
    <w:tblStylePr w:type="lastRow">
      <w:rPr>
        <w:b/>
        <w:bCs/>
        <w:color w:val="E2A13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BED" w:themeFill="accent3" w:themeFillTint="3F"/>
      </w:tcPr>
    </w:tblStylePr>
    <w:tblStylePr w:type="band1Horz">
      <w:tblPr/>
      <w:tcPr>
        <w:shd w:val="clear" w:color="auto" w:fill="DBE2F0" w:themeFill="accent3" w:themeFillTint="33"/>
      </w:tcPr>
    </w:tblStylePr>
  </w:style>
  <w:style w:type="table" w:styleId="ColourfulListAccent2">
    <w:name w:val="Colorful List Accent 2"/>
    <w:basedOn w:val="TableNormal"/>
    <w:uiPriority w:val="72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8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A44" w:themeFill="accent2" w:themeFillShade="CC"/>
      </w:tcPr>
    </w:tblStylePr>
    <w:tblStylePr w:type="lastRow">
      <w:rPr>
        <w:b/>
        <w:bCs/>
        <w:color w:val="6E9A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DD7" w:themeFill="accent2" w:themeFillTint="3F"/>
      </w:tcPr>
    </w:tblStylePr>
    <w:tblStylePr w:type="band1Horz">
      <w:tblPr/>
      <w:tcPr>
        <w:shd w:val="clear" w:color="auto" w:fill="E7F0DE" w:themeFill="accent2" w:themeFillTint="33"/>
      </w:tcPr>
    </w:tblStylePr>
  </w:style>
  <w:style w:type="table" w:styleId="ColourfulListAccent1">
    <w:name w:val="Colorful List Accent 1"/>
    <w:basedOn w:val="TableNormal"/>
    <w:uiPriority w:val="72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A44" w:themeFill="accent2" w:themeFillShade="CC"/>
      </w:tcPr>
    </w:tblStylePr>
    <w:tblStylePr w:type="lastRow">
      <w:rPr>
        <w:b/>
        <w:bCs/>
        <w:color w:val="6E9A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E1" w:themeFill="accent1" w:themeFillTint="3F"/>
      </w:tcPr>
    </w:tblStylePr>
    <w:tblStylePr w:type="band1Horz">
      <w:tblPr/>
      <w:tcPr>
        <w:shd w:val="clear" w:color="auto" w:fill="F4F7E6" w:themeFill="accent1" w:themeFillTint="33"/>
      </w:tcPr>
    </w:tblStylePr>
  </w:style>
  <w:style w:type="table" w:styleId="ColourfulShadingAccent6">
    <w:name w:val="Colorful Shading Accent 6"/>
    <w:basedOn w:val="TableNormal"/>
    <w:uiPriority w:val="71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AF9F" w:themeColor="accent5"/>
        <w:left w:val="single" w:sz="4" w:space="0" w:color="CE5D51" w:themeColor="accent6"/>
        <w:bottom w:val="single" w:sz="4" w:space="0" w:color="CE5D51" w:themeColor="accent6"/>
        <w:right w:val="single" w:sz="4" w:space="0" w:color="CE5D5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E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AF9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2E25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2E25" w:themeColor="accent6" w:themeShade="99"/>
          <w:insideV w:val="nil"/>
        </w:tcBorders>
        <w:shd w:val="clear" w:color="auto" w:fill="862E25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2E25" w:themeFill="accent6" w:themeFillShade="99"/>
      </w:tcPr>
    </w:tblStylePr>
    <w:tblStylePr w:type="band1Vert">
      <w:tblPr/>
      <w:tcPr>
        <w:shd w:val="clear" w:color="auto" w:fill="EBBDB9" w:themeFill="accent6" w:themeFillTint="66"/>
      </w:tcPr>
    </w:tblStylePr>
    <w:tblStylePr w:type="band1Horz">
      <w:tblPr/>
      <w:tcPr>
        <w:shd w:val="clear" w:color="auto" w:fill="E6ADA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E5D51" w:themeColor="accent6"/>
        <w:left w:val="single" w:sz="4" w:space="0" w:color="62AF9F" w:themeColor="accent5"/>
        <w:bottom w:val="single" w:sz="4" w:space="0" w:color="62AF9F" w:themeColor="accent5"/>
        <w:right w:val="single" w:sz="4" w:space="0" w:color="62AF9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7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5D5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6C6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6C61" w:themeColor="accent5" w:themeShade="99"/>
          <w:insideV w:val="nil"/>
        </w:tcBorders>
        <w:shd w:val="clear" w:color="auto" w:fill="376C6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C61" w:themeFill="accent5" w:themeFillShade="99"/>
      </w:tcPr>
    </w:tblStylePr>
    <w:tblStylePr w:type="band1Vert">
      <w:tblPr/>
      <w:tcPr>
        <w:shd w:val="clear" w:color="auto" w:fill="C0DFD8" w:themeFill="accent5" w:themeFillTint="66"/>
      </w:tcPr>
    </w:tblStylePr>
    <w:tblStylePr w:type="band1Horz">
      <w:tblPr/>
      <w:tcPr>
        <w:shd w:val="clear" w:color="auto" w:fill="B0D7C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4">
    <w:name w:val="Colorful Shading Accent 4"/>
    <w:basedOn w:val="TableNormal"/>
    <w:uiPriority w:val="71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F72B8" w:themeColor="accent3"/>
        <w:left w:val="single" w:sz="4" w:space="0" w:color="EBBD6E" w:themeColor="accent4"/>
        <w:bottom w:val="single" w:sz="4" w:space="0" w:color="EBBD6E" w:themeColor="accent4"/>
        <w:right w:val="single" w:sz="4" w:space="0" w:color="EBBD6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8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F72B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57C1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57C19" w:themeColor="accent4" w:themeShade="99"/>
          <w:insideV w:val="nil"/>
        </w:tcBorders>
        <w:shd w:val="clear" w:color="auto" w:fill="B57C1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7C19" w:themeFill="accent4" w:themeFillShade="99"/>
      </w:tcPr>
    </w:tblStylePr>
    <w:tblStylePr w:type="band1Vert">
      <w:tblPr/>
      <w:tcPr>
        <w:shd w:val="clear" w:color="auto" w:fill="F7E4C5" w:themeFill="accent4" w:themeFillTint="66"/>
      </w:tcPr>
    </w:tblStylePr>
    <w:tblStylePr w:type="band1Horz">
      <w:tblPr/>
      <w:tcPr>
        <w:shd w:val="clear" w:color="auto" w:fill="F5DE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BBD6E" w:themeColor="accent4"/>
        <w:left w:val="single" w:sz="4" w:space="0" w:color="4F72B8" w:themeColor="accent3"/>
        <w:bottom w:val="single" w:sz="4" w:space="0" w:color="4F72B8" w:themeColor="accent3"/>
        <w:right w:val="single" w:sz="4" w:space="0" w:color="4F72B8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1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BBD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437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4370" w:themeColor="accent3" w:themeShade="99"/>
          <w:insideV w:val="nil"/>
        </w:tcBorders>
        <w:shd w:val="clear" w:color="auto" w:fill="2D437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4370" w:themeFill="accent3" w:themeFillShade="99"/>
      </w:tcPr>
    </w:tblStylePr>
    <w:tblStylePr w:type="band1Vert">
      <w:tblPr/>
      <w:tcPr>
        <w:shd w:val="clear" w:color="auto" w:fill="B8C6E2" w:themeFill="accent3" w:themeFillTint="66"/>
      </w:tcPr>
    </w:tblStylePr>
    <w:tblStylePr w:type="band1Horz">
      <w:tblPr/>
      <w:tcPr>
        <w:shd w:val="clear" w:color="auto" w:fill="A7B8DB" w:themeFill="accent3" w:themeFillTint="7F"/>
      </w:tcPr>
    </w:tblStylePr>
  </w:style>
  <w:style w:type="table" w:styleId="ColourfulShadingAccent2">
    <w:name w:val="Colorful Shading Accent 2"/>
    <w:basedOn w:val="TableNormal"/>
    <w:uiPriority w:val="71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BB85F" w:themeColor="accent2"/>
        <w:left w:val="single" w:sz="4" w:space="0" w:color="8BB85F" w:themeColor="accent2"/>
        <w:bottom w:val="single" w:sz="4" w:space="0" w:color="8BB85F" w:themeColor="accent2"/>
        <w:right w:val="single" w:sz="4" w:space="0" w:color="8BB85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8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BB85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373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37333" w:themeColor="accent2" w:themeShade="99"/>
          <w:insideV w:val="nil"/>
        </w:tcBorders>
        <w:shd w:val="clear" w:color="auto" w:fill="5373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7333" w:themeFill="accent2" w:themeFillShade="99"/>
      </w:tcPr>
    </w:tblStylePr>
    <w:tblStylePr w:type="band1Vert">
      <w:tblPr/>
      <w:tcPr>
        <w:shd w:val="clear" w:color="auto" w:fill="D0E2BE" w:themeFill="accent2" w:themeFillTint="66"/>
      </w:tcPr>
    </w:tblStylePr>
    <w:tblStylePr w:type="band1Horz">
      <w:tblPr/>
      <w:tcPr>
        <w:shd w:val="clear" w:color="auto" w:fill="C5DB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BB85F" w:themeColor="accent2"/>
        <w:left w:val="single" w:sz="4" w:space="0" w:color="C9D887" w:themeColor="accent1"/>
        <w:bottom w:val="single" w:sz="4" w:space="0" w:color="C9D887" w:themeColor="accent1"/>
        <w:right w:val="single" w:sz="4" w:space="0" w:color="C9D887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BB85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9E3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9E33" w:themeColor="accent1" w:themeShade="99"/>
          <w:insideV w:val="nil"/>
        </w:tcBorders>
        <w:shd w:val="clear" w:color="auto" w:fill="8A9E3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9E33" w:themeFill="accent1" w:themeFillShade="99"/>
      </w:tcPr>
    </w:tblStylePr>
    <w:tblStylePr w:type="band1Vert">
      <w:tblPr/>
      <w:tcPr>
        <w:shd w:val="clear" w:color="auto" w:fill="E9EFCE" w:themeFill="accent1" w:themeFillTint="66"/>
      </w:tcPr>
    </w:tblStylePr>
    <w:tblStylePr w:type="band1Horz">
      <w:tblPr/>
      <w:tcPr>
        <w:shd w:val="clear" w:color="auto" w:fill="E4EBC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GridAccent6">
    <w:name w:val="Colorful Grid Accent 6"/>
    <w:basedOn w:val="TableNormal"/>
    <w:uiPriority w:val="73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DEDC" w:themeFill="accent6" w:themeFillTint="33"/>
    </w:tcPr>
    <w:tblStylePr w:type="firstRow">
      <w:rPr>
        <w:b/>
        <w:bCs/>
      </w:rPr>
      <w:tblPr/>
      <w:tcPr>
        <w:shd w:val="clear" w:color="auto" w:fill="EBBDB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BDB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73A2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73A2F" w:themeFill="accent6" w:themeFillShade="BF"/>
      </w:tcPr>
    </w:tblStylePr>
    <w:tblStylePr w:type="band1Vert">
      <w:tblPr/>
      <w:tcPr>
        <w:shd w:val="clear" w:color="auto" w:fill="E6ADA8" w:themeFill="accent6" w:themeFillTint="7F"/>
      </w:tcPr>
    </w:tblStylePr>
    <w:tblStylePr w:type="band1Horz">
      <w:tblPr/>
      <w:tcPr>
        <w:shd w:val="clear" w:color="auto" w:fill="E6ADA8" w:themeFill="accent6" w:themeFillTint="7F"/>
      </w:tcPr>
    </w:tblStylePr>
  </w:style>
  <w:style w:type="table" w:styleId="ColourfulGridAccent5">
    <w:name w:val="Colorful Grid Accent 5"/>
    <w:basedOn w:val="TableNormal"/>
    <w:uiPriority w:val="73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FEB" w:themeFill="accent5" w:themeFillTint="33"/>
    </w:tcPr>
    <w:tblStylePr w:type="firstRow">
      <w:rPr>
        <w:b/>
        <w:bCs/>
      </w:rPr>
      <w:tblPr/>
      <w:tcPr>
        <w:shd w:val="clear" w:color="auto" w:fill="C0DFD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FD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5877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58779" w:themeFill="accent5" w:themeFillShade="BF"/>
      </w:tcPr>
    </w:tblStylePr>
    <w:tblStylePr w:type="band1Vert">
      <w:tblPr/>
      <w:tcPr>
        <w:shd w:val="clear" w:color="auto" w:fill="B0D7CF" w:themeFill="accent5" w:themeFillTint="7F"/>
      </w:tcPr>
    </w:tblStylePr>
    <w:tblStylePr w:type="band1Horz">
      <w:tblPr/>
      <w:tcPr>
        <w:shd w:val="clear" w:color="auto" w:fill="B0D7CF" w:themeFill="accent5" w:themeFillTint="7F"/>
      </w:tcPr>
    </w:tblStylePr>
  </w:style>
  <w:style w:type="table" w:styleId="ColourfulGridAccent4">
    <w:name w:val="Colorful Grid Accent 4"/>
    <w:basedOn w:val="TableNormal"/>
    <w:uiPriority w:val="73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1E2" w:themeFill="accent4" w:themeFillTint="33"/>
    </w:tcPr>
    <w:tblStylePr w:type="firstRow">
      <w:rPr>
        <w:b/>
        <w:bCs/>
      </w:rPr>
      <w:tblPr/>
      <w:tcPr>
        <w:shd w:val="clear" w:color="auto" w:fill="F7E4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4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09A2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09A21" w:themeFill="accent4" w:themeFillShade="BF"/>
      </w:tcPr>
    </w:tblStylePr>
    <w:tblStylePr w:type="band1Vert">
      <w:tblPr/>
      <w:tcPr>
        <w:shd w:val="clear" w:color="auto" w:fill="F5DEB6" w:themeFill="accent4" w:themeFillTint="7F"/>
      </w:tcPr>
    </w:tblStylePr>
    <w:tblStylePr w:type="band1Horz">
      <w:tblPr/>
      <w:tcPr>
        <w:shd w:val="clear" w:color="auto" w:fill="F5DEB6" w:themeFill="accent4" w:themeFillTint="7F"/>
      </w:tcPr>
    </w:tblStylePr>
  </w:style>
  <w:style w:type="table" w:styleId="ColourfulGridAccent3">
    <w:name w:val="Colorful Grid Accent 3"/>
    <w:basedOn w:val="TableNormal"/>
    <w:uiPriority w:val="73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2F0" w:themeFill="accent3" w:themeFillTint="33"/>
    </w:tcPr>
    <w:tblStylePr w:type="firstRow">
      <w:rPr>
        <w:b/>
        <w:bCs/>
      </w:rPr>
      <w:tblPr/>
      <w:tcPr>
        <w:shd w:val="clear" w:color="auto" w:fill="B8C6E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6E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8548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8548C" w:themeFill="accent3" w:themeFillShade="BF"/>
      </w:tcPr>
    </w:tblStylePr>
    <w:tblStylePr w:type="band1Vert">
      <w:tblPr/>
      <w:tcPr>
        <w:shd w:val="clear" w:color="auto" w:fill="A7B8DB" w:themeFill="accent3" w:themeFillTint="7F"/>
      </w:tcPr>
    </w:tblStylePr>
    <w:tblStylePr w:type="band1Horz">
      <w:tblPr/>
      <w:tcPr>
        <w:shd w:val="clear" w:color="auto" w:fill="A7B8DB" w:themeFill="accent3" w:themeFillTint="7F"/>
      </w:tcPr>
    </w:tblStylePr>
  </w:style>
  <w:style w:type="table" w:styleId="ColourfulGridAccent2">
    <w:name w:val="Colorful Grid Accent 2"/>
    <w:basedOn w:val="TableNormal"/>
    <w:uiPriority w:val="73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F0DE" w:themeFill="accent2" w:themeFillTint="33"/>
    </w:tcPr>
    <w:tblStylePr w:type="firstRow">
      <w:rPr>
        <w:b/>
        <w:bCs/>
      </w:rPr>
      <w:tblPr/>
      <w:tcPr>
        <w:shd w:val="clear" w:color="auto" w:fill="D0E2B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E2B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790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79040" w:themeFill="accent2" w:themeFillShade="BF"/>
      </w:tcPr>
    </w:tblStylePr>
    <w:tblStylePr w:type="band1Vert">
      <w:tblPr/>
      <w:tcPr>
        <w:shd w:val="clear" w:color="auto" w:fill="C5DBAF" w:themeFill="accent2" w:themeFillTint="7F"/>
      </w:tcPr>
    </w:tblStylePr>
    <w:tblStylePr w:type="band1Horz">
      <w:tblPr/>
      <w:tcPr>
        <w:shd w:val="clear" w:color="auto" w:fill="C5DBAF" w:themeFill="accent2" w:themeFillTint="7F"/>
      </w:tcPr>
    </w:tblStylePr>
  </w:style>
  <w:style w:type="table" w:styleId="ColourfulGridAccent1">
    <w:name w:val="Colorful Grid Accent 1"/>
    <w:basedOn w:val="TableNormal"/>
    <w:uiPriority w:val="73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E6" w:themeFill="accent1" w:themeFillTint="33"/>
    </w:tcPr>
    <w:tblStylePr w:type="firstRow">
      <w:rPr>
        <w:b/>
        <w:bCs/>
      </w:rPr>
      <w:tblPr/>
      <w:tcPr>
        <w:shd w:val="clear" w:color="auto" w:fill="E9EFC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FC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C24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C244" w:themeFill="accent1" w:themeFillShade="BF"/>
      </w:tcPr>
    </w:tblStylePr>
    <w:tblStylePr w:type="band1Vert">
      <w:tblPr/>
      <w:tcPr>
        <w:shd w:val="clear" w:color="auto" w:fill="E4EBC3" w:themeFill="accent1" w:themeFillTint="7F"/>
      </w:tcPr>
    </w:tblStylePr>
    <w:tblStylePr w:type="band1Horz">
      <w:tblPr/>
      <w:tcPr>
        <w:shd w:val="clear" w:color="auto" w:fill="E4EBC3" w:themeFill="accent1" w:themeFillTint="7F"/>
      </w:tcPr>
    </w:tblStylePr>
  </w:style>
  <w:style w:type="table" w:styleId="MediumList2-Accent6">
    <w:name w:val="Medium List 2 Accent 6"/>
    <w:basedOn w:val="TableNormal"/>
    <w:uiPriority w:val="66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5D51" w:themeColor="accent6"/>
        <w:left w:val="single" w:sz="8" w:space="0" w:color="CE5D51" w:themeColor="accent6"/>
        <w:bottom w:val="single" w:sz="8" w:space="0" w:color="CE5D51" w:themeColor="accent6"/>
        <w:right w:val="single" w:sz="8" w:space="0" w:color="CE5D5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5D5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E5D5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5D5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5D5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6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6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F9F" w:themeColor="accent5"/>
        <w:left w:val="single" w:sz="8" w:space="0" w:color="62AF9F" w:themeColor="accent5"/>
        <w:bottom w:val="single" w:sz="8" w:space="0" w:color="62AF9F" w:themeColor="accent5"/>
        <w:right w:val="single" w:sz="8" w:space="0" w:color="62AF9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AF9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AF9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AF9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AF9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BE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BE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BBD6E" w:themeColor="accent4"/>
        <w:left w:val="single" w:sz="8" w:space="0" w:color="EBBD6E" w:themeColor="accent4"/>
        <w:bottom w:val="single" w:sz="8" w:space="0" w:color="EBBD6E" w:themeColor="accent4"/>
        <w:right w:val="single" w:sz="8" w:space="0" w:color="EBBD6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BBD6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BBD6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BBD6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BBD6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E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E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72B8" w:themeColor="accent3"/>
        <w:left w:val="single" w:sz="8" w:space="0" w:color="4F72B8" w:themeColor="accent3"/>
        <w:bottom w:val="single" w:sz="8" w:space="0" w:color="4F72B8" w:themeColor="accent3"/>
        <w:right w:val="single" w:sz="8" w:space="0" w:color="4F72B8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72B8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72B8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72B8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72B8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BE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BE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BB85F" w:themeColor="accent2"/>
        <w:left w:val="single" w:sz="8" w:space="0" w:color="8BB85F" w:themeColor="accent2"/>
        <w:bottom w:val="single" w:sz="8" w:space="0" w:color="8BB85F" w:themeColor="accent2"/>
        <w:right w:val="single" w:sz="8" w:space="0" w:color="8BB85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BB85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BB85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BB85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BB85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ED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ED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D887" w:themeColor="accent1"/>
        <w:left w:val="single" w:sz="8" w:space="0" w:color="C9D887" w:themeColor="accent1"/>
        <w:bottom w:val="single" w:sz="8" w:space="0" w:color="C9D887" w:themeColor="accent1"/>
        <w:right w:val="single" w:sz="8" w:space="0" w:color="C9D88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D88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D887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D88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D88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E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E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E5D51" w:themeColor="accent6"/>
        <w:bottom w:val="single" w:sz="8" w:space="0" w:color="CE5D5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5D51" w:themeColor="accent6"/>
        </w:tcBorders>
      </w:tcPr>
    </w:tblStylePr>
    <w:tblStylePr w:type="lastRow">
      <w:rPr>
        <w:b/>
        <w:bCs/>
        <w:color w:val="578C37" w:themeColor="text2"/>
      </w:rPr>
      <w:tblPr/>
      <w:tcPr>
        <w:tcBorders>
          <w:top w:val="single" w:sz="8" w:space="0" w:color="CE5D51" w:themeColor="accent6"/>
          <w:bottom w:val="single" w:sz="8" w:space="0" w:color="CE5D5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5D51" w:themeColor="accent6"/>
          <w:bottom w:val="single" w:sz="8" w:space="0" w:color="CE5D51" w:themeColor="accent6"/>
        </w:tcBorders>
      </w:tcPr>
    </w:tblStylePr>
    <w:tblStylePr w:type="band1Vert">
      <w:tblPr/>
      <w:tcPr>
        <w:shd w:val="clear" w:color="auto" w:fill="F2D6D3" w:themeFill="accent6" w:themeFillTint="3F"/>
      </w:tcPr>
    </w:tblStylePr>
    <w:tblStylePr w:type="band1Horz">
      <w:tblPr/>
      <w:tcPr>
        <w:shd w:val="clear" w:color="auto" w:fill="F2D6D3" w:themeFill="accent6" w:themeFillTint="3F"/>
      </w:tcPr>
    </w:tblStylePr>
  </w:style>
  <w:style w:type="table" w:styleId="MediumList1-Accent5">
    <w:name w:val="Medium List 1 Accent 5"/>
    <w:basedOn w:val="TableNormal"/>
    <w:uiPriority w:val="65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AF9F" w:themeColor="accent5"/>
        <w:bottom w:val="single" w:sz="8" w:space="0" w:color="62AF9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AF9F" w:themeColor="accent5"/>
        </w:tcBorders>
      </w:tcPr>
    </w:tblStylePr>
    <w:tblStylePr w:type="lastRow">
      <w:rPr>
        <w:b/>
        <w:bCs/>
        <w:color w:val="578C37" w:themeColor="text2"/>
      </w:rPr>
      <w:tblPr/>
      <w:tcPr>
        <w:tcBorders>
          <w:top w:val="single" w:sz="8" w:space="0" w:color="62AF9F" w:themeColor="accent5"/>
          <w:bottom w:val="single" w:sz="8" w:space="0" w:color="62AF9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AF9F" w:themeColor="accent5"/>
          <w:bottom w:val="single" w:sz="8" w:space="0" w:color="62AF9F" w:themeColor="accent5"/>
        </w:tcBorders>
      </w:tcPr>
    </w:tblStylePr>
    <w:tblStylePr w:type="band1Vert">
      <w:tblPr/>
      <w:tcPr>
        <w:shd w:val="clear" w:color="auto" w:fill="D8EBE7" w:themeFill="accent5" w:themeFillTint="3F"/>
      </w:tcPr>
    </w:tblStylePr>
    <w:tblStylePr w:type="band1Horz">
      <w:tblPr/>
      <w:tcPr>
        <w:shd w:val="clear" w:color="auto" w:fill="D8EBE7" w:themeFill="accent5" w:themeFillTint="3F"/>
      </w:tcPr>
    </w:tblStylePr>
  </w:style>
  <w:style w:type="table" w:styleId="MediumList1-Accent4">
    <w:name w:val="Medium List 1 Accent 4"/>
    <w:basedOn w:val="TableNormal"/>
    <w:uiPriority w:val="65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BBD6E" w:themeColor="accent4"/>
        <w:bottom w:val="single" w:sz="8" w:space="0" w:color="EBBD6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BBD6E" w:themeColor="accent4"/>
        </w:tcBorders>
      </w:tcPr>
    </w:tblStylePr>
    <w:tblStylePr w:type="lastRow">
      <w:rPr>
        <w:b/>
        <w:bCs/>
        <w:color w:val="578C37" w:themeColor="text2"/>
      </w:rPr>
      <w:tblPr/>
      <w:tcPr>
        <w:tcBorders>
          <w:top w:val="single" w:sz="8" w:space="0" w:color="EBBD6E" w:themeColor="accent4"/>
          <w:bottom w:val="single" w:sz="8" w:space="0" w:color="EBBD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BBD6E" w:themeColor="accent4"/>
          <w:bottom w:val="single" w:sz="8" w:space="0" w:color="EBBD6E" w:themeColor="accent4"/>
        </w:tcBorders>
      </w:tcPr>
    </w:tblStylePr>
    <w:tblStylePr w:type="band1Vert">
      <w:tblPr/>
      <w:tcPr>
        <w:shd w:val="clear" w:color="auto" w:fill="FAEEDA" w:themeFill="accent4" w:themeFillTint="3F"/>
      </w:tcPr>
    </w:tblStylePr>
    <w:tblStylePr w:type="band1Horz">
      <w:tblPr/>
      <w:tcPr>
        <w:shd w:val="clear" w:color="auto" w:fill="FAEEDA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72B8" w:themeColor="accent3"/>
        <w:bottom w:val="single" w:sz="8" w:space="0" w:color="4F72B8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72B8" w:themeColor="accent3"/>
        </w:tcBorders>
      </w:tcPr>
    </w:tblStylePr>
    <w:tblStylePr w:type="lastRow">
      <w:rPr>
        <w:b/>
        <w:bCs/>
        <w:color w:val="578C37" w:themeColor="text2"/>
      </w:rPr>
      <w:tblPr/>
      <w:tcPr>
        <w:tcBorders>
          <w:top w:val="single" w:sz="8" w:space="0" w:color="4F72B8" w:themeColor="accent3"/>
          <w:bottom w:val="single" w:sz="8" w:space="0" w:color="4F72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72B8" w:themeColor="accent3"/>
          <w:bottom w:val="single" w:sz="8" w:space="0" w:color="4F72B8" w:themeColor="accent3"/>
        </w:tcBorders>
      </w:tcPr>
    </w:tblStylePr>
    <w:tblStylePr w:type="band1Vert">
      <w:tblPr/>
      <w:tcPr>
        <w:shd w:val="clear" w:color="auto" w:fill="D3DBED" w:themeFill="accent3" w:themeFillTint="3F"/>
      </w:tcPr>
    </w:tblStylePr>
    <w:tblStylePr w:type="band1Horz">
      <w:tblPr/>
      <w:tcPr>
        <w:shd w:val="clear" w:color="auto" w:fill="D3DBED" w:themeFill="accent3" w:themeFillTint="3F"/>
      </w:tcPr>
    </w:tblStylePr>
  </w:style>
  <w:style w:type="table" w:styleId="MediumList1-Accent2">
    <w:name w:val="Medium List 1 Accent 2"/>
    <w:basedOn w:val="TableNormal"/>
    <w:uiPriority w:val="65"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BB85F" w:themeColor="accent2"/>
        <w:bottom w:val="single" w:sz="8" w:space="0" w:color="8BB85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BB85F" w:themeColor="accent2"/>
        </w:tcBorders>
      </w:tcPr>
    </w:tblStylePr>
    <w:tblStylePr w:type="lastRow">
      <w:rPr>
        <w:b/>
        <w:bCs/>
        <w:color w:val="578C37" w:themeColor="text2"/>
      </w:rPr>
      <w:tblPr/>
      <w:tcPr>
        <w:tcBorders>
          <w:top w:val="single" w:sz="8" w:space="0" w:color="8BB85F" w:themeColor="accent2"/>
          <w:bottom w:val="single" w:sz="8" w:space="0" w:color="8BB85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BB85F" w:themeColor="accent2"/>
          <w:bottom w:val="single" w:sz="8" w:space="0" w:color="8BB85F" w:themeColor="accent2"/>
        </w:tcBorders>
      </w:tcPr>
    </w:tblStylePr>
    <w:tblStylePr w:type="band1Vert">
      <w:tblPr/>
      <w:tcPr>
        <w:shd w:val="clear" w:color="auto" w:fill="E2EDD7" w:themeFill="accent2" w:themeFillTint="3F"/>
      </w:tcPr>
    </w:tblStylePr>
    <w:tblStylePr w:type="band1Horz">
      <w:tblPr/>
      <w:tcPr>
        <w:shd w:val="clear" w:color="auto" w:fill="E2EDD7" w:themeFill="accent2" w:themeFillTint="3F"/>
      </w:tcPr>
    </w:tblStylePr>
  </w:style>
  <w:style w:type="table" w:styleId="MediumShading2-Accent6">
    <w:name w:val="Medium Shading 2 Accent 6"/>
    <w:basedOn w:val="TableNormal"/>
    <w:uiPriority w:val="64"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5D5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5D5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5D5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F9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F9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AF9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BBD6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BBD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BBD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72B8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72B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72B8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BB85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BB85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BB85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A857C" w:themeColor="accent6" w:themeTint="BF"/>
        <w:left w:val="single" w:sz="8" w:space="0" w:color="DA857C" w:themeColor="accent6" w:themeTint="BF"/>
        <w:bottom w:val="single" w:sz="8" w:space="0" w:color="DA857C" w:themeColor="accent6" w:themeTint="BF"/>
        <w:right w:val="single" w:sz="8" w:space="0" w:color="DA857C" w:themeColor="accent6" w:themeTint="BF"/>
        <w:insideH w:val="single" w:sz="8" w:space="0" w:color="DA857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857C" w:themeColor="accent6" w:themeTint="BF"/>
          <w:left w:val="single" w:sz="8" w:space="0" w:color="DA857C" w:themeColor="accent6" w:themeTint="BF"/>
          <w:bottom w:val="single" w:sz="8" w:space="0" w:color="DA857C" w:themeColor="accent6" w:themeTint="BF"/>
          <w:right w:val="single" w:sz="8" w:space="0" w:color="DA857C" w:themeColor="accent6" w:themeTint="BF"/>
          <w:insideH w:val="nil"/>
          <w:insideV w:val="nil"/>
        </w:tcBorders>
        <w:shd w:val="clear" w:color="auto" w:fill="CE5D5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857C" w:themeColor="accent6" w:themeTint="BF"/>
          <w:left w:val="single" w:sz="8" w:space="0" w:color="DA857C" w:themeColor="accent6" w:themeTint="BF"/>
          <w:bottom w:val="single" w:sz="8" w:space="0" w:color="DA857C" w:themeColor="accent6" w:themeTint="BF"/>
          <w:right w:val="single" w:sz="8" w:space="0" w:color="DA857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6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6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89C3B7" w:themeColor="accent5" w:themeTint="BF"/>
        <w:left w:val="single" w:sz="8" w:space="0" w:color="89C3B7" w:themeColor="accent5" w:themeTint="BF"/>
        <w:bottom w:val="single" w:sz="8" w:space="0" w:color="89C3B7" w:themeColor="accent5" w:themeTint="BF"/>
        <w:right w:val="single" w:sz="8" w:space="0" w:color="89C3B7" w:themeColor="accent5" w:themeTint="BF"/>
        <w:insideH w:val="single" w:sz="8" w:space="0" w:color="89C3B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C3B7" w:themeColor="accent5" w:themeTint="BF"/>
          <w:left w:val="single" w:sz="8" w:space="0" w:color="89C3B7" w:themeColor="accent5" w:themeTint="BF"/>
          <w:bottom w:val="single" w:sz="8" w:space="0" w:color="89C3B7" w:themeColor="accent5" w:themeTint="BF"/>
          <w:right w:val="single" w:sz="8" w:space="0" w:color="89C3B7" w:themeColor="accent5" w:themeTint="BF"/>
          <w:insideH w:val="nil"/>
          <w:insideV w:val="nil"/>
        </w:tcBorders>
        <w:shd w:val="clear" w:color="auto" w:fill="62AF9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C3B7" w:themeColor="accent5" w:themeTint="BF"/>
          <w:left w:val="single" w:sz="8" w:space="0" w:color="89C3B7" w:themeColor="accent5" w:themeTint="BF"/>
          <w:bottom w:val="single" w:sz="8" w:space="0" w:color="89C3B7" w:themeColor="accent5" w:themeTint="BF"/>
          <w:right w:val="single" w:sz="8" w:space="0" w:color="89C3B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BE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BE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0CD92" w:themeColor="accent4" w:themeTint="BF"/>
        <w:left w:val="single" w:sz="8" w:space="0" w:color="F0CD92" w:themeColor="accent4" w:themeTint="BF"/>
        <w:bottom w:val="single" w:sz="8" w:space="0" w:color="F0CD92" w:themeColor="accent4" w:themeTint="BF"/>
        <w:right w:val="single" w:sz="8" w:space="0" w:color="F0CD92" w:themeColor="accent4" w:themeTint="BF"/>
        <w:insideH w:val="single" w:sz="8" w:space="0" w:color="F0CD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CD92" w:themeColor="accent4" w:themeTint="BF"/>
          <w:left w:val="single" w:sz="8" w:space="0" w:color="F0CD92" w:themeColor="accent4" w:themeTint="BF"/>
          <w:bottom w:val="single" w:sz="8" w:space="0" w:color="F0CD92" w:themeColor="accent4" w:themeTint="BF"/>
          <w:right w:val="single" w:sz="8" w:space="0" w:color="F0CD92" w:themeColor="accent4" w:themeTint="BF"/>
          <w:insideH w:val="nil"/>
          <w:insideV w:val="nil"/>
        </w:tcBorders>
        <w:shd w:val="clear" w:color="auto" w:fill="EBBD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CD92" w:themeColor="accent4" w:themeTint="BF"/>
          <w:left w:val="single" w:sz="8" w:space="0" w:color="F0CD92" w:themeColor="accent4" w:themeTint="BF"/>
          <w:bottom w:val="single" w:sz="8" w:space="0" w:color="F0CD92" w:themeColor="accent4" w:themeTint="BF"/>
          <w:right w:val="single" w:sz="8" w:space="0" w:color="F0CD9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E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E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7A95C9" w:themeColor="accent3" w:themeTint="BF"/>
        <w:left w:val="single" w:sz="8" w:space="0" w:color="7A95C9" w:themeColor="accent3" w:themeTint="BF"/>
        <w:bottom w:val="single" w:sz="8" w:space="0" w:color="7A95C9" w:themeColor="accent3" w:themeTint="BF"/>
        <w:right w:val="single" w:sz="8" w:space="0" w:color="7A95C9" w:themeColor="accent3" w:themeTint="BF"/>
        <w:insideH w:val="single" w:sz="8" w:space="0" w:color="7A95C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A95C9" w:themeColor="accent3" w:themeTint="BF"/>
          <w:left w:val="single" w:sz="8" w:space="0" w:color="7A95C9" w:themeColor="accent3" w:themeTint="BF"/>
          <w:bottom w:val="single" w:sz="8" w:space="0" w:color="7A95C9" w:themeColor="accent3" w:themeTint="BF"/>
          <w:right w:val="single" w:sz="8" w:space="0" w:color="7A95C9" w:themeColor="accent3" w:themeTint="BF"/>
          <w:insideH w:val="nil"/>
          <w:insideV w:val="nil"/>
        </w:tcBorders>
        <w:shd w:val="clear" w:color="auto" w:fill="4F72B8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95C9" w:themeColor="accent3" w:themeTint="BF"/>
          <w:left w:val="single" w:sz="8" w:space="0" w:color="7A95C9" w:themeColor="accent3" w:themeTint="BF"/>
          <w:bottom w:val="single" w:sz="8" w:space="0" w:color="7A95C9" w:themeColor="accent3" w:themeTint="BF"/>
          <w:right w:val="single" w:sz="8" w:space="0" w:color="7A95C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E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BE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A7C986" w:themeColor="accent2" w:themeTint="BF"/>
        <w:left w:val="single" w:sz="8" w:space="0" w:color="A7C986" w:themeColor="accent2" w:themeTint="BF"/>
        <w:bottom w:val="single" w:sz="8" w:space="0" w:color="A7C986" w:themeColor="accent2" w:themeTint="BF"/>
        <w:right w:val="single" w:sz="8" w:space="0" w:color="A7C986" w:themeColor="accent2" w:themeTint="BF"/>
        <w:insideH w:val="single" w:sz="8" w:space="0" w:color="A7C98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C986" w:themeColor="accent2" w:themeTint="BF"/>
          <w:left w:val="single" w:sz="8" w:space="0" w:color="A7C986" w:themeColor="accent2" w:themeTint="BF"/>
          <w:bottom w:val="single" w:sz="8" w:space="0" w:color="A7C986" w:themeColor="accent2" w:themeTint="BF"/>
          <w:right w:val="single" w:sz="8" w:space="0" w:color="A7C986" w:themeColor="accent2" w:themeTint="BF"/>
          <w:insideH w:val="nil"/>
          <w:insideV w:val="nil"/>
        </w:tcBorders>
        <w:shd w:val="clear" w:color="auto" w:fill="8BB85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C986" w:themeColor="accent2" w:themeTint="BF"/>
          <w:left w:val="single" w:sz="8" w:space="0" w:color="A7C986" w:themeColor="accent2" w:themeTint="BF"/>
          <w:bottom w:val="single" w:sz="8" w:space="0" w:color="A7C986" w:themeColor="accent2" w:themeTint="BF"/>
          <w:right w:val="single" w:sz="8" w:space="0" w:color="A7C98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D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ED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6">
    <w:name w:val="Medium Grid 3 Accent 6"/>
    <w:basedOn w:val="TableNormal"/>
    <w:uiPriority w:val="69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6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5D5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5D5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5D5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5D5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ADA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ADA8" w:themeFill="accent6" w:themeFillTint="7F"/>
      </w:tcPr>
    </w:tblStylePr>
  </w:style>
  <w:style w:type="table" w:styleId="MediumGrid3-Accent5">
    <w:name w:val="Medium Grid 3 Accent 5"/>
    <w:basedOn w:val="TableNormal"/>
    <w:uiPriority w:val="69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BE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F9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F9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AF9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AF9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7C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7CF" w:themeFill="accent5" w:themeFillTint="7F"/>
      </w:tcPr>
    </w:tblStylePr>
  </w:style>
  <w:style w:type="table" w:styleId="MediumGrid3-Accent4">
    <w:name w:val="Medium Grid 3 Accent 4"/>
    <w:basedOn w:val="TableNormal"/>
    <w:uiPriority w:val="69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E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BBD6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BBD6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BBD6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BBD6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DE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DEB6" w:themeFill="accent4" w:themeFillTint="7F"/>
      </w:tcPr>
    </w:tblStylePr>
  </w:style>
  <w:style w:type="table" w:styleId="MediumGrid3-Accent3">
    <w:name w:val="Medium Grid 3 Accent 3"/>
    <w:basedOn w:val="TableNormal"/>
    <w:uiPriority w:val="69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BE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72B8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72B8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72B8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72B8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8D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8DB" w:themeFill="accent3" w:themeFillTint="7F"/>
      </w:tcPr>
    </w:tblStylePr>
  </w:style>
  <w:style w:type="table" w:styleId="MediumGrid3-Accent2">
    <w:name w:val="Medium Grid 3 Accent 2"/>
    <w:basedOn w:val="TableNormal"/>
    <w:uiPriority w:val="69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ED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BB85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BB85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BB85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BB85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DBA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DBAF" w:themeFill="accent2" w:themeFillTint="7F"/>
      </w:tcPr>
    </w:tblStylePr>
  </w:style>
  <w:style w:type="table" w:styleId="MediumGrid3-Accent1">
    <w:name w:val="Medium Grid 3 Accent 1"/>
    <w:basedOn w:val="TableNormal"/>
    <w:uiPriority w:val="69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E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D88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D88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D88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D887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BC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BC3" w:themeFill="accent1" w:themeFillTint="7F"/>
      </w:tcPr>
    </w:tblStylePr>
  </w:style>
  <w:style w:type="table" w:styleId="MediumGrid2-Accent6">
    <w:name w:val="Medium Grid 2 Accent 6"/>
    <w:basedOn w:val="TableNormal"/>
    <w:uiPriority w:val="68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5D51" w:themeColor="accent6"/>
        <w:left w:val="single" w:sz="8" w:space="0" w:color="CE5D51" w:themeColor="accent6"/>
        <w:bottom w:val="single" w:sz="8" w:space="0" w:color="CE5D51" w:themeColor="accent6"/>
        <w:right w:val="single" w:sz="8" w:space="0" w:color="CE5D51" w:themeColor="accent6"/>
        <w:insideH w:val="single" w:sz="8" w:space="0" w:color="CE5D51" w:themeColor="accent6"/>
        <w:insideV w:val="single" w:sz="8" w:space="0" w:color="CE5D51" w:themeColor="accent6"/>
      </w:tblBorders>
    </w:tblPr>
    <w:tcPr>
      <w:shd w:val="clear" w:color="auto" w:fill="F2D6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E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EDC" w:themeFill="accent6" w:themeFillTint="33"/>
      </w:tcPr>
    </w:tblStylePr>
    <w:tblStylePr w:type="band1Vert">
      <w:tblPr/>
      <w:tcPr>
        <w:shd w:val="clear" w:color="auto" w:fill="E6ADA8" w:themeFill="accent6" w:themeFillTint="7F"/>
      </w:tcPr>
    </w:tblStylePr>
    <w:tblStylePr w:type="band1Horz">
      <w:tblPr/>
      <w:tcPr>
        <w:tcBorders>
          <w:insideH w:val="single" w:sz="6" w:space="0" w:color="CE5D51" w:themeColor="accent6"/>
          <w:insideV w:val="single" w:sz="6" w:space="0" w:color="CE5D51" w:themeColor="accent6"/>
        </w:tcBorders>
        <w:shd w:val="clear" w:color="auto" w:fill="E6ADA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F9F" w:themeColor="accent5"/>
        <w:left w:val="single" w:sz="8" w:space="0" w:color="62AF9F" w:themeColor="accent5"/>
        <w:bottom w:val="single" w:sz="8" w:space="0" w:color="62AF9F" w:themeColor="accent5"/>
        <w:right w:val="single" w:sz="8" w:space="0" w:color="62AF9F" w:themeColor="accent5"/>
        <w:insideH w:val="single" w:sz="8" w:space="0" w:color="62AF9F" w:themeColor="accent5"/>
        <w:insideV w:val="single" w:sz="8" w:space="0" w:color="62AF9F" w:themeColor="accent5"/>
      </w:tblBorders>
    </w:tblPr>
    <w:tcPr>
      <w:shd w:val="clear" w:color="auto" w:fill="D8EBE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7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FEB" w:themeFill="accent5" w:themeFillTint="33"/>
      </w:tcPr>
    </w:tblStylePr>
    <w:tblStylePr w:type="band1Vert">
      <w:tblPr/>
      <w:tcPr>
        <w:shd w:val="clear" w:color="auto" w:fill="B0D7CF" w:themeFill="accent5" w:themeFillTint="7F"/>
      </w:tcPr>
    </w:tblStylePr>
    <w:tblStylePr w:type="band1Horz">
      <w:tblPr/>
      <w:tcPr>
        <w:tcBorders>
          <w:insideH w:val="single" w:sz="6" w:space="0" w:color="62AF9F" w:themeColor="accent5"/>
          <w:insideV w:val="single" w:sz="6" w:space="0" w:color="62AF9F" w:themeColor="accent5"/>
        </w:tcBorders>
        <w:shd w:val="clear" w:color="auto" w:fill="B0D7C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BBD6E" w:themeColor="accent4"/>
        <w:left w:val="single" w:sz="8" w:space="0" w:color="EBBD6E" w:themeColor="accent4"/>
        <w:bottom w:val="single" w:sz="8" w:space="0" w:color="EBBD6E" w:themeColor="accent4"/>
        <w:right w:val="single" w:sz="8" w:space="0" w:color="EBBD6E" w:themeColor="accent4"/>
        <w:insideH w:val="single" w:sz="8" w:space="0" w:color="EBBD6E" w:themeColor="accent4"/>
        <w:insideV w:val="single" w:sz="8" w:space="0" w:color="EBBD6E" w:themeColor="accent4"/>
      </w:tblBorders>
    </w:tblPr>
    <w:tcPr>
      <w:shd w:val="clear" w:color="auto" w:fill="FAEE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8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1E2" w:themeFill="accent4" w:themeFillTint="33"/>
      </w:tcPr>
    </w:tblStylePr>
    <w:tblStylePr w:type="band1Vert">
      <w:tblPr/>
      <w:tcPr>
        <w:shd w:val="clear" w:color="auto" w:fill="F5DEB6" w:themeFill="accent4" w:themeFillTint="7F"/>
      </w:tcPr>
    </w:tblStylePr>
    <w:tblStylePr w:type="band1Horz">
      <w:tblPr/>
      <w:tcPr>
        <w:tcBorders>
          <w:insideH w:val="single" w:sz="6" w:space="0" w:color="EBBD6E" w:themeColor="accent4"/>
          <w:insideV w:val="single" w:sz="6" w:space="0" w:color="EBBD6E" w:themeColor="accent4"/>
        </w:tcBorders>
        <w:shd w:val="clear" w:color="auto" w:fill="F5DE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72B8" w:themeColor="accent3"/>
        <w:left w:val="single" w:sz="8" w:space="0" w:color="4F72B8" w:themeColor="accent3"/>
        <w:bottom w:val="single" w:sz="8" w:space="0" w:color="4F72B8" w:themeColor="accent3"/>
        <w:right w:val="single" w:sz="8" w:space="0" w:color="4F72B8" w:themeColor="accent3"/>
        <w:insideH w:val="single" w:sz="8" w:space="0" w:color="4F72B8" w:themeColor="accent3"/>
        <w:insideV w:val="single" w:sz="8" w:space="0" w:color="4F72B8" w:themeColor="accent3"/>
      </w:tblBorders>
    </w:tblPr>
    <w:tcPr>
      <w:shd w:val="clear" w:color="auto" w:fill="D3DBE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1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2F0" w:themeFill="accent3" w:themeFillTint="33"/>
      </w:tcPr>
    </w:tblStylePr>
    <w:tblStylePr w:type="band1Vert">
      <w:tblPr/>
      <w:tcPr>
        <w:shd w:val="clear" w:color="auto" w:fill="A7B8DB" w:themeFill="accent3" w:themeFillTint="7F"/>
      </w:tcPr>
    </w:tblStylePr>
    <w:tblStylePr w:type="band1Horz">
      <w:tblPr/>
      <w:tcPr>
        <w:tcBorders>
          <w:insideH w:val="single" w:sz="6" w:space="0" w:color="4F72B8" w:themeColor="accent3"/>
          <w:insideV w:val="single" w:sz="6" w:space="0" w:color="4F72B8" w:themeColor="accent3"/>
        </w:tcBorders>
        <w:shd w:val="clear" w:color="auto" w:fill="A7B8D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BB85F" w:themeColor="accent2"/>
        <w:left w:val="single" w:sz="8" w:space="0" w:color="8BB85F" w:themeColor="accent2"/>
        <w:bottom w:val="single" w:sz="8" w:space="0" w:color="8BB85F" w:themeColor="accent2"/>
        <w:right w:val="single" w:sz="8" w:space="0" w:color="8BB85F" w:themeColor="accent2"/>
        <w:insideH w:val="single" w:sz="8" w:space="0" w:color="8BB85F" w:themeColor="accent2"/>
        <w:insideV w:val="single" w:sz="8" w:space="0" w:color="8BB85F" w:themeColor="accent2"/>
      </w:tblBorders>
    </w:tblPr>
    <w:tcPr>
      <w:shd w:val="clear" w:color="auto" w:fill="E2ED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8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F0DE" w:themeFill="accent2" w:themeFillTint="33"/>
      </w:tcPr>
    </w:tblStylePr>
    <w:tblStylePr w:type="band1Vert">
      <w:tblPr/>
      <w:tcPr>
        <w:shd w:val="clear" w:color="auto" w:fill="C5DBAF" w:themeFill="accent2" w:themeFillTint="7F"/>
      </w:tcPr>
    </w:tblStylePr>
    <w:tblStylePr w:type="band1Horz">
      <w:tblPr/>
      <w:tcPr>
        <w:tcBorders>
          <w:insideH w:val="single" w:sz="6" w:space="0" w:color="8BB85F" w:themeColor="accent2"/>
          <w:insideV w:val="single" w:sz="6" w:space="0" w:color="8BB85F" w:themeColor="accent2"/>
        </w:tcBorders>
        <w:shd w:val="clear" w:color="auto" w:fill="C5DB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D887" w:themeColor="accent1"/>
        <w:left w:val="single" w:sz="8" w:space="0" w:color="C9D887" w:themeColor="accent1"/>
        <w:bottom w:val="single" w:sz="8" w:space="0" w:color="C9D887" w:themeColor="accent1"/>
        <w:right w:val="single" w:sz="8" w:space="0" w:color="C9D887" w:themeColor="accent1"/>
        <w:insideH w:val="single" w:sz="8" w:space="0" w:color="C9D887" w:themeColor="accent1"/>
        <w:insideV w:val="single" w:sz="8" w:space="0" w:color="C9D887" w:themeColor="accent1"/>
      </w:tblBorders>
    </w:tblPr>
    <w:tcPr>
      <w:shd w:val="clear" w:color="auto" w:fill="F1F5E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E6" w:themeFill="accent1" w:themeFillTint="33"/>
      </w:tcPr>
    </w:tblStylePr>
    <w:tblStylePr w:type="band1Vert">
      <w:tblPr/>
      <w:tcPr>
        <w:shd w:val="clear" w:color="auto" w:fill="E4EBC3" w:themeFill="accent1" w:themeFillTint="7F"/>
      </w:tcPr>
    </w:tblStylePr>
    <w:tblStylePr w:type="band1Horz">
      <w:tblPr/>
      <w:tcPr>
        <w:tcBorders>
          <w:insideH w:val="single" w:sz="6" w:space="0" w:color="C9D887" w:themeColor="accent1"/>
          <w:insideV w:val="single" w:sz="6" w:space="0" w:color="C9D887" w:themeColor="accent1"/>
        </w:tcBorders>
        <w:shd w:val="clear" w:color="auto" w:fill="E4EBC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-Accent6">
    <w:name w:val="Medium Grid 1 Accent 6"/>
    <w:basedOn w:val="TableNormal"/>
    <w:uiPriority w:val="67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A857C" w:themeColor="accent6" w:themeTint="BF"/>
        <w:left w:val="single" w:sz="8" w:space="0" w:color="DA857C" w:themeColor="accent6" w:themeTint="BF"/>
        <w:bottom w:val="single" w:sz="8" w:space="0" w:color="DA857C" w:themeColor="accent6" w:themeTint="BF"/>
        <w:right w:val="single" w:sz="8" w:space="0" w:color="DA857C" w:themeColor="accent6" w:themeTint="BF"/>
        <w:insideH w:val="single" w:sz="8" w:space="0" w:color="DA857C" w:themeColor="accent6" w:themeTint="BF"/>
        <w:insideV w:val="single" w:sz="8" w:space="0" w:color="DA857C" w:themeColor="accent6" w:themeTint="BF"/>
      </w:tblBorders>
    </w:tblPr>
    <w:tcPr>
      <w:shd w:val="clear" w:color="auto" w:fill="F2D6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857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ADA8" w:themeFill="accent6" w:themeFillTint="7F"/>
      </w:tcPr>
    </w:tblStylePr>
    <w:tblStylePr w:type="band1Horz">
      <w:tblPr/>
      <w:tcPr>
        <w:shd w:val="clear" w:color="auto" w:fill="E6ADA8" w:themeFill="accent6" w:themeFillTint="7F"/>
      </w:tcPr>
    </w:tblStylePr>
  </w:style>
  <w:style w:type="table" w:styleId="MediumGrid1-Accent5">
    <w:name w:val="Medium Grid 1 Accent 5"/>
    <w:basedOn w:val="TableNormal"/>
    <w:uiPriority w:val="67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89C3B7" w:themeColor="accent5" w:themeTint="BF"/>
        <w:left w:val="single" w:sz="8" w:space="0" w:color="89C3B7" w:themeColor="accent5" w:themeTint="BF"/>
        <w:bottom w:val="single" w:sz="8" w:space="0" w:color="89C3B7" w:themeColor="accent5" w:themeTint="BF"/>
        <w:right w:val="single" w:sz="8" w:space="0" w:color="89C3B7" w:themeColor="accent5" w:themeTint="BF"/>
        <w:insideH w:val="single" w:sz="8" w:space="0" w:color="89C3B7" w:themeColor="accent5" w:themeTint="BF"/>
        <w:insideV w:val="single" w:sz="8" w:space="0" w:color="89C3B7" w:themeColor="accent5" w:themeTint="BF"/>
      </w:tblBorders>
    </w:tblPr>
    <w:tcPr>
      <w:shd w:val="clear" w:color="auto" w:fill="D8EBE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C3B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7CF" w:themeFill="accent5" w:themeFillTint="7F"/>
      </w:tcPr>
    </w:tblStylePr>
    <w:tblStylePr w:type="band1Horz">
      <w:tblPr/>
      <w:tcPr>
        <w:shd w:val="clear" w:color="auto" w:fill="B0D7CF" w:themeFill="accent5" w:themeFillTint="7F"/>
      </w:tcPr>
    </w:tblStylePr>
  </w:style>
  <w:style w:type="table" w:styleId="MediumGrid1-Accent4">
    <w:name w:val="Medium Grid 1 Accent 4"/>
    <w:basedOn w:val="TableNormal"/>
    <w:uiPriority w:val="67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0CD92" w:themeColor="accent4" w:themeTint="BF"/>
        <w:left w:val="single" w:sz="8" w:space="0" w:color="F0CD92" w:themeColor="accent4" w:themeTint="BF"/>
        <w:bottom w:val="single" w:sz="8" w:space="0" w:color="F0CD92" w:themeColor="accent4" w:themeTint="BF"/>
        <w:right w:val="single" w:sz="8" w:space="0" w:color="F0CD92" w:themeColor="accent4" w:themeTint="BF"/>
        <w:insideH w:val="single" w:sz="8" w:space="0" w:color="F0CD92" w:themeColor="accent4" w:themeTint="BF"/>
        <w:insideV w:val="single" w:sz="8" w:space="0" w:color="F0CD92" w:themeColor="accent4" w:themeTint="BF"/>
      </w:tblBorders>
    </w:tblPr>
    <w:tcPr>
      <w:shd w:val="clear" w:color="auto" w:fill="FAEE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CD9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EB6" w:themeFill="accent4" w:themeFillTint="7F"/>
      </w:tcPr>
    </w:tblStylePr>
    <w:tblStylePr w:type="band1Horz">
      <w:tblPr/>
      <w:tcPr>
        <w:shd w:val="clear" w:color="auto" w:fill="F5DEB6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7A95C9" w:themeColor="accent3" w:themeTint="BF"/>
        <w:left w:val="single" w:sz="8" w:space="0" w:color="7A95C9" w:themeColor="accent3" w:themeTint="BF"/>
        <w:bottom w:val="single" w:sz="8" w:space="0" w:color="7A95C9" w:themeColor="accent3" w:themeTint="BF"/>
        <w:right w:val="single" w:sz="8" w:space="0" w:color="7A95C9" w:themeColor="accent3" w:themeTint="BF"/>
        <w:insideH w:val="single" w:sz="8" w:space="0" w:color="7A95C9" w:themeColor="accent3" w:themeTint="BF"/>
        <w:insideV w:val="single" w:sz="8" w:space="0" w:color="7A95C9" w:themeColor="accent3" w:themeTint="BF"/>
      </w:tblBorders>
    </w:tblPr>
    <w:tcPr>
      <w:shd w:val="clear" w:color="auto" w:fill="D3DBE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A95C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8DB" w:themeFill="accent3" w:themeFillTint="7F"/>
      </w:tcPr>
    </w:tblStylePr>
    <w:tblStylePr w:type="band1Horz">
      <w:tblPr/>
      <w:tcPr>
        <w:shd w:val="clear" w:color="auto" w:fill="A7B8DB" w:themeFill="accent3" w:themeFillTint="7F"/>
      </w:tcPr>
    </w:tblStylePr>
  </w:style>
  <w:style w:type="table" w:styleId="MediumGrid1-Accent2">
    <w:name w:val="Medium Grid 1 Accent 2"/>
    <w:basedOn w:val="TableNormal"/>
    <w:uiPriority w:val="67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A7C986" w:themeColor="accent2" w:themeTint="BF"/>
        <w:left w:val="single" w:sz="8" w:space="0" w:color="A7C986" w:themeColor="accent2" w:themeTint="BF"/>
        <w:bottom w:val="single" w:sz="8" w:space="0" w:color="A7C986" w:themeColor="accent2" w:themeTint="BF"/>
        <w:right w:val="single" w:sz="8" w:space="0" w:color="A7C986" w:themeColor="accent2" w:themeTint="BF"/>
        <w:insideH w:val="single" w:sz="8" w:space="0" w:color="A7C986" w:themeColor="accent2" w:themeTint="BF"/>
        <w:insideV w:val="single" w:sz="8" w:space="0" w:color="A7C986" w:themeColor="accent2" w:themeTint="BF"/>
      </w:tblBorders>
    </w:tblPr>
    <w:tcPr>
      <w:shd w:val="clear" w:color="auto" w:fill="E2ED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C98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DBAF" w:themeFill="accent2" w:themeFillTint="7F"/>
      </w:tcPr>
    </w:tblStylePr>
    <w:tblStylePr w:type="band1Horz">
      <w:tblPr/>
      <w:tcPr>
        <w:shd w:val="clear" w:color="auto" w:fill="C5DBAF" w:themeFill="accent2" w:themeFillTint="7F"/>
      </w:tcPr>
    </w:tblStylePr>
  </w:style>
  <w:style w:type="table" w:styleId="MediumGrid1-Accent1">
    <w:name w:val="Medium Grid 1 Accent 1"/>
    <w:basedOn w:val="TableNormal"/>
    <w:uiPriority w:val="67"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6E1A4" w:themeColor="accent1" w:themeTint="BF"/>
        <w:left w:val="single" w:sz="8" w:space="0" w:color="D6E1A4" w:themeColor="accent1" w:themeTint="BF"/>
        <w:bottom w:val="single" w:sz="8" w:space="0" w:color="D6E1A4" w:themeColor="accent1" w:themeTint="BF"/>
        <w:right w:val="single" w:sz="8" w:space="0" w:color="D6E1A4" w:themeColor="accent1" w:themeTint="BF"/>
        <w:insideH w:val="single" w:sz="8" w:space="0" w:color="D6E1A4" w:themeColor="accent1" w:themeTint="BF"/>
        <w:insideV w:val="single" w:sz="8" w:space="0" w:color="D6E1A4" w:themeColor="accent1" w:themeTint="BF"/>
      </w:tblBorders>
    </w:tblPr>
    <w:tcPr>
      <w:shd w:val="clear" w:color="auto" w:fill="F1F5E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E1A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BC3" w:themeFill="accent1" w:themeFillTint="7F"/>
      </w:tcPr>
    </w:tblStylePr>
    <w:tblStylePr w:type="band1Horz">
      <w:tblPr/>
      <w:tcPr>
        <w:shd w:val="clear" w:color="auto" w:fill="E4EBC3" w:themeFill="accent1" w:themeFillTint="7F"/>
      </w:tcPr>
    </w:tblStylePr>
  </w:style>
  <w:style w:type="table" w:styleId="DarkList-Accent6">
    <w:name w:val="Dark List Accent 6"/>
    <w:basedOn w:val="TableNormal"/>
    <w:uiPriority w:val="70"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E5D5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261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3A2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3A2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3A2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3A2F" w:themeFill="accent6" w:themeFillShade="BF"/>
      </w:tcPr>
    </w:tblStylePr>
  </w:style>
  <w:style w:type="table" w:styleId="DarkList-Accent5">
    <w:name w:val="Dark List Accent 5"/>
    <w:basedOn w:val="TableNormal"/>
    <w:uiPriority w:val="70"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AF9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595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58779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58779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8779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8779" w:themeFill="accent5" w:themeFillShade="BF"/>
      </w:tcPr>
    </w:tblStylePr>
  </w:style>
  <w:style w:type="table" w:styleId="DarkList-Accent4">
    <w:name w:val="Dark List Accent 4"/>
    <w:basedOn w:val="TableNormal"/>
    <w:uiPriority w:val="70"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BBD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666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9A2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9A2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9A2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9A21" w:themeFill="accent4" w:themeFillShade="BF"/>
      </w:tcPr>
    </w:tblStylePr>
  </w:style>
  <w:style w:type="table" w:styleId="DarkList-Accent3">
    <w:name w:val="Dark List Accent 3"/>
    <w:basedOn w:val="TableNormal"/>
    <w:uiPriority w:val="70"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72B8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85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548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548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548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548C" w:themeFill="accent3" w:themeFillShade="BF"/>
      </w:tcPr>
    </w:tblStylePr>
  </w:style>
  <w:style w:type="table" w:styleId="DarkList-Accent2">
    <w:name w:val="Dark List Accent 2"/>
    <w:basedOn w:val="TableNormal"/>
    <w:uiPriority w:val="70"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BB85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560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90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90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90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9040" w:themeFill="accent2" w:themeFillShade="BF"/>
      </w:tcPr>
    </w:tblStylePr>
  </w:style>
  <w:style w:type="table" w:styleId="DarkList-Accent1">
    <w:name w:val="Dark List Accent 1"/>
    <w:basedOn w:val="TableNormal"/>
    <w:uiPriority w:val="70"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D88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2832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C24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C24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C24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C244" w:themeFill="accent1" w:themeFillShade="BF"/>
      </w:tcPr>
    </w:tblStylePr>
  </w:style>
  <w:style w:type="paragraph" w:styleId="Bibliography">
    <w:name w:val="Bibliography"/>
    <w:basedOn w:val="ZsysbasisFostPlus"/>
    <w:next w:val="BodytextFostPlus"/>
    <w:uiPriority w:val="37"/>
    <w:semiHidden/>
    <w:rsid w:val="00E07762"/>
  </w:style>
  <w:style w:type="paragraph" w:styleId="Quote">
    <w:name w:val="Quote"/>
    <w:basedOn w:val="ZsysbasisFostPlus"/>
    <w:next w:val="BodytextFostPlus"/>
    <w:link w:val="QuoteChar"/>
    <w:uiPriority w:val="29"/>
    <w:semiHidden/>
    <w:rsid w:val="00E0776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33259"/>
    <w:rPr>
      <w:rFonts w:ascii="Maiandra GD" w:hAnsi="Maiandra GD" w:cs="Maiandra GD"/>
      <w:i/>
      <w:iCs/>
      <w:color w:val="000000" w:themeColor="text1"/>
      <w:sz w:val="18"/>
      <w:szCs w:val="18"/>
    </w:rPr>
  </w:style>
  <w:style w:type="paragraph" w:styleId="IntenseQuote">
    <w:name w:val="Intense Quote"/>
    <w:basedOn w:val="ZsysbasisFostPlus"/>
    <w:next w:val="BodytextFostPlus"/>
    <w:link w:val="IntenseQuoteChar"/>
    <w:uiPriority w:val="30"/>
    <w:semiHidden/>
    <w:rsid w:val="00F33259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33259"/>
    <w:rPr>
      <w:rFonts w:ascii="Maiandra GD" w:hAnsi="Maiandra GD" w:cs="Maiandra GD"/>
      <w:b/>
      <w:bCs/>
      <w:i/>
      <w:iCs/>
      <w:sz w:val="18"/>
      <w:szCs w:val="18"/>
    </w:rPr>
  </w:style>
  <w:style w:type="character" w:styleId="EndnoteReference">
    <w:name w:val="endnote reference"/>
    <w:aliases w:val="End note reference Fost Plus"/>
    <w:basedOn w:val="DefaultParagraphFont"/>
    <w:uiPriority w:val="52"/>
    <w:rsid w:val="00E07762"/>
    <w:rPr>
      <w:vertAlign w:val="superscript"/>
    </w:rPr>
  </w:style>
  <w:style w:type="paragraph" w:styleId="NoSpacing">
    <w:name w:val="No Spacing"/>
    <w:basedOn w:val="ZsysbasisFostPlus"/>
    <w:next w:val="BodytextFostPlus"/>
    <w:uiPriority w:val="1"/>
    <w:semiHidden/>
    <w:rsid w:val="00D27D0E"/>
  </w:style>
  <w:style w:type="character" w:styleId="HTMLCode">
    <w:name w:val="HTML Code"/>
    <w:basedOn w:val="DefaultParagraphFont"/>
    <w:semiHidden/>
    <w:rsid w:val="00E07762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semiHidden/>
    <w:rsid w:val="00E07762"/>
    <w:rPr>
      <w:i/>
      <w:iCs/>
    </w:rPr>
  </w:style>
  <w:style w:type="character" w:styleId="HTMLVariable">
    <w:name w:val="HTML Variable"/>
    <w:basedOn w:val="DefaultParagraphFont"/>
    <w:semiHidden/>
    <w:rsid w:val="00E07762"/>
    <w:rPr>
      <w:i/>
      <w:iCs/>
    </w:rPr>
  </w:style>
  <w:style w:type="character" w:styleId="HTMLAcronym">
    <w:name w:val="HTML Acronym"/>
    <w:basedOn w:val="DefaultParagraphFont"/>
    <w:semiHidden/>
    <w:rsid w:val="00E07762"/>
  </w:style>
  <w:style w:type="character" w:styleId="HTMLCite">
    <w:name w:val="HTML Cite"/>
    <w:basedOn w:val="DefaultParagraphFont"/>
    <w:semiHidden/>
    <w:rsid w:val="00E07762"/>
    <w:rPr>
      <w:i/>
      <w:iCs/>
    </w:rPr>
  </w:style>
  <w:style w:type="character" w:styleId="HTMLTypewriter">
    <w:name w:val="HTML Typewriter"/>
    <w:basedOn w:val="DefaultParagraphFont"/>
    <w:semiHidden/>
    <w:rsid w:val="00E07762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semiHidden/>
    <w:rsid w:val="00E07762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semiHidden/>
    <w:rsid w:val="00E07762"/>
    <w:rPr>
      <w:rFonts w:ascii="Consolas" w:hAnsi="Consolas"/>
      <w:sz w:val="24"/>
      <w:szCs w:val="24"/>
    </w:rPr>
  </w:style>
  <w:style w:type="paragraph" w:styleId="TOCHeading">
    <w:name w:val="TOC Heading"/>
    <w:basedOn w:val="ZsysbasisFostPlus"/>
    <w:next w:val="BodytextFostPlus"/>
    <w:uiPriority w:val="39"/>
    <w:semiHidden/>
    <w:rsid w:val="00FC3FA5"/>
    <w:pPr>
      <w:keepLines/>
      <w:spacing w:before="480"/>
    </w:pPr>
    <w:rPr>
      <w:rFonts w:asciiTheme="majorHAnsi" w:eastAsiaTheme="majorEastAsia" w:hAnsiTheme="majorHAnsi" w:cstheme="majorBidi"/>
      <w:sz w:val="28"/>
      <w:szCs w:val="28"/>
    </w:rPr>
  </w:style>
  <w:style w:type="paragraph" w:styleId="ListParagraph">
    <w:name w:val="List Paragraph"/>
    <w:basedOn w:val="ZsysbasisFostPlus"/>
    <w:next w:val="BodytextFostPlus"/>
    <w:uiPriority w:val="34"/>
    <w:semiHidden/>
    <w:rsid w:val="00E7078D"/>
    <w:pPr>
      <w:ind w:left="720"/>
    </w:pPr>
  </w:style>
  <w:style w:type="character" w:styleId="Emphasis">
    <w:name w:val="Emphasis"/>
    <w:basedOn w:val="DefaultParagraphFont"/>
    <w:semiHidden/>
    <w:rsid w:val="00E07762"/>
    <w:rPr>
      <w:i/>
      <w:iCs/>
    </w:rPr>
  </w:style>
  <w:style w:type="character" w:styleId="LineNumber">
    <w:name w:val="line number"/>
    <w:basedOn w:val="DefaultParagraphFont"/>
    <w:semiHidden/>
    <w:rsid w:val="00E07762"/>
  </w:style>
  <w:style w:type="numbering" w:customStyle="1" w:styleId="HeadingnumberingFostPlus">
    <w:name w:val="Heading numbering Fost Plus"/>
    <w:uiPriority w:val="99"/>
    <w:semiHidden/>
    <w:rsid w:val="006C5079"/>
    <w:pPr>
      <w:numPr>
        <w:numId w:val="6"/>
      </w:numPr>
    </w:pPr>
  </w:style>
  <w:style w:type="paragraph" w:customStyle="1" w:styleId="ZsysbasisonepointFostPlus">
    <w:name w:val="Zsysbasis one point Fost Plus"/>
    <w:basedOn w:val="ZsysbasisFostPlus"/>
    <w:next w:val="BodytextFostPlus"/>
    <w:semiHidden/>
    <w:rsid w:val="00756C31"/>
    <w:pPr>
      <w:spacing w:line="20" w:lineRule="exact"/>
    </w:pPr>
    <w:rPr>
      <w:sz w:val="2"/>
    </w:rPr>
  </w:style>
  <w:style w:type="paragraph" w:customStyle="1" w:styleId="ZsysbasisdocumentdataFostPlus">
    <w:name w:val="Zsysbasis document data Fost Plus"/>
    <w:basedOn w:val="ZsysbasisFostPlus"/>
    <w:next w:val="BodytextFostPlus"/>
    <w:semiHidden/>
    <w:rsid w:val="0020548B"/>
    <w:rPr>
      <w:noProof/>
    </w:rPr>
  </w:style>
  <w:style w:type="paragraph" w:customStyle="1" w:styleId="DocumentdataheadingFostPlus">
    <w:name w:val="Document data heading Fost Plus"/>
    <w:basedOn w:val="ZsysbasisdocumentdataFostPlus"/>
    <w:semiHidden/>
    <w:rsid w:val="00756C31"/>
  </w:style>
  <w:style w:type="paragraph" w:customStyle="1" w:styleId="DocumentdataFostPlus">
    <w:name w:val="Document data Fost Plus"/>
    <w:basedOn w:val="ZsysbasisdocumentdataFostPlus"/>
    <w:uiPriority w:val="39"/>
    <w:qFormat/>
    <w:rsid w:val="00756C31"/>
  </w:style>
  <w:style w:type="paragraph" w:customStyle="1" w:styleId="PagenumberFostPlus">
    <w:name w:val="Page number Fost Plus"/>
    <w:basedOn w:val="ZsysbasisdocumentdataFostPlus"/>
    <w:uiPriority w:val="49"/>
    <w:rsid w:val="008D347C"/>
    <w:pPr>
      <w:spacing w:line="240" w:lineRule="exact"/>
      <w:jc w:val="right"/>
    </w:pPr>
    <w:rPr>
      <w:sz w:val="18"/>
    </w:rPr>
  </w:style>
  <w:style w:type="paragraph" w:customStyle="1" w:styleId="SenderinformationFostPlus">
    <w:name w:val="Sender information Fost Plus"/>
    <w:basedOn w:val="ZsysbasisdocumentdataFostPlus"/>
    <w:uiPriority w:val="40"/>
    <w:qFormat/>
    <w:rsid w:val="00135E7B"/>
  </w:style>
  <w:style w:type="paragraph" w:customStyle="1" w:styleId="SenderinformationheadingFostPlus">
    <w:name w:val="Sender information heading Fost Plus"/>
    <w:basedOn w:val="ZsysbasisdocumentdataFostPlus"/>
    <w:semiHidden/>
    <w:rsid w:val="00135E7B"/>
  </w:style>
  <w:style w:type="numbering" w:customStyle="1" w:styleId="ListstandardFostPlus">
    <w:name w:val="List standard Fost Plus"/>
    <w:uiPriority w:val="99"/>
    <w:semiHidden/>
    <w:rsid w:val="00AE7309"/>
    <w:pPr>
      <w:numPr>
        <w:numId w:val="7"/>
      </w:numPr>
    </w:pPr>
  </w:style>
  <w:style w:type="paragraph" w:customStyle="1" w:styleId="ParagraphforpictureFostPlus">
    <w:name w:val="Paragraph for picture Fost Plus"/>
    <w:basedOn w:val="ZsysbasisFostPlus"/>
    <w:next w:val="BodytextFostPlus"/>
    <w:semiHidden/>
    <w:rsid w:val="00A01CD1"/>
  </w:style>
  <w:style w:type="paragraph" w:customStyle="1" w:styleId="TitleFostPlus">
    <w:name w:val="Title Fost Plus"/>
    <w:basedOn w:val="ZsysbasisFostPlus"/>
    <w:next w:val="BodytextFostPlus"/>
    <w:uiPriority w:val="42"/>
    <w:qFormat/>
    <w:rsid w:val="00A9666A"/>
    <w:pPr>
      <w:keepLines/>
      <w:spacing w:line="400" w:lineRule="atLeast"/>
    </w:pPr>
    <w:rPr>
      <w:rFonts w:ascii="Calibri" w:hAnsi="Calibri" w:cs="Calibri"/>
      <w:b/>
      <w:sz w:val="32"/>
    </w:rPr>
  </w:style>
  <w:style w:type="paragraph" w:customStyle="1" w:styleId="SubtitleFostPlus">
    <w:name w:val="Subtitle Fost Plus"/>
    <w:basedOn w:val="ZsysbasisFostPlus"/>
    <w:uiPriority w:val="41"/>
    <w:qFormat/>
    <w:rsid w:val="00A9666A"/>
    <w:pPr>
      <w:keepLines/>
    </w:pPr>
  </w:style>
  <w:style w:type="numbering" w:customStyle="1" w:styleId="AppendixnumberingFostPlus">
    <w:name w:val="Appendix numbering Fost Plus"/>
    <w:uiPriority w:val="99"/>
    <w:semiHidden/>
    <w:rsid w:val="00C148FF"/>
    <w:pPr>
      <w:numPr>
        <w:numId w:val="8"/>
      </w:numPr>
    </w:pPr>
  </w:style>
  <w:style w:type="paragraph" w:customStyle="1" w:styleId="Appendixheading1FostPlus">
    <w:name w:val="Appendix heading 1 Fost Plus"/>
    <w:basedOn w:val="ZsysbasisFostPlus"/>
    <w:next w:val="BodytextFostPlus"/>
    <w:uiPriority w:val="10"/>
    <w:rsid w:val="00AE6941"/>
    <w:pPr>
      <w:keepNext/>
      <w:keepLines/>
      <w:numPr>
        <w:numId w:val="31"/>
      </w:numPr>
      <w:spacing w:before="240" w:after="269" w:line="391" w:lineRule="atLeast"/>
      <w:outlineLvl w:val="0"/>
    </w:pPr>
    <w:rPr>
      <w:rFonts w:ascii="Calibri" w:hAnsi="Calibri" w:cs="Calibri"/>
      <w:b/>
      <w:bCs/>
      <w:sz w:val="32"/>
      <w:szCs w:val="32"/>
    </w:rPr>
  </w:style>
  <w:style w:type="paragraph" w:customStyle="1" w:styleId="Appendixheading2FostPlus">
    <w:name w:val="Appendix heading 2 Fost Plus"/>
    <w:basedOn w:val="ZsysbasisFostPlus"/>
    <w:next w:val="BodytextFostPlus"/>
    <w:uiPriority w:val="11"/>
    <w:rsid w:val="00174AA8"/>
    <w:pPr>
      <w:keepNext/>
      <w:keepLines/>
      <w:numPr>
        <w:ilvl w:val="1"/>
        <w:numId w:val="31"/>
      </w:numPr>
      <w:spacing w:before="260" w:after="260" w:line="360" w:lineRule="atLeast"/>
      <w:outlineLvl w:val="1"/>
    </w:pPr>
    <w:rPr>
      <w:b/>
      <w:bCs/>
      <w:iCs/>
      <w:sz w:val="28"/>
      <w:szCs w:val="28"/>
    </w:rPr>
  </w:style>
  <w:style w:type="paragraph" w:styleId="CommentSubject">
    <w:name w:val="annotation subject"/>
    <w:basedOn w:val="ZsysbasisFostPlus"/>
    <w:next w:val="BodytextFostPlus"/>
    <w:link w:val="CommentSubjectChar"/>
    <w:semiHidden/>
    <w:rsid w:val="00E7078D"/>
    <w:rPr>
      <w:b/>
      <w:bCs/>
      <w:szCs w:val="20"/>
    </w:rPr>
  </w:style>
  <w:style w:type="character" w:customStyle="1" w:styleId="CommentSubjectChar">
    <w:name w:val="Comment Subject Char"/>
    <w:basedOn w:val="CommentTextChar"/>
    <w:link w:val="CommentSubject"/>
    <w:rsid w:val="00E7078D"/>
    <w:rPr>
      <w:rFonts w:asciiTheme="minorHAnsi" w:hAnsiTheme="minorHAnsi" w:cs="Maiandra GD"/>
      <w:b/>
      <w:bCs/>
      <w:color w:val="000000" w:themeColor="text1"/>
      <w:sz w:val="18"/>
      <w:szCs w:val="18"/>
      <w:lang w:val="nl-NL"/>
    </w:rPr>
  </w:style>
  <w:style w:type="character" w:customStyle="1" w:styleId="BodyText2Char">
    <w:name w:val="Body Text 2 Char"/>
    <w:basedOn w:val="DefaultParagraphFont"/>
    <w:link w:val="BodyText2"/>
    <w:rsid w:val="00E7078D"/>
    <w:rPr>
      <w:rFonts w:ascii="Maiandra GD" w:hAnsi="Maiandra GD" w:cs="Maiandra GD"/>
      <w:sz w:val="18"/>
      <w:szCs w:val="18"/>
    </w:rPr>
  </w:style>
  <w:style w:type="character" w:customStyle="1" w:styleId="BodyTextChar">
    <w:name w:val="Body Text Char"/>
    <w:basedOn w:val="ZsysbasisFostPlusChar"/>
    <w:link w:val="BodyText"/>
    <w:semiHidden/>
    <w:rsid w:val="00E7078D"/>
    <w:rPr>
      <w:rFonts w:ascii="Calibri Light" w:hAnsi="Calibri Light" w:cs="Calibri Light"/>
      <w:sz w:val="22"/>
      <w:lang w:val="nl-NL"/>
    </w:rPr>
  </w:style>
  <w:style w:type="character" w:customStyle="1" w:styleId="BodyTextFirstIndent2Char">
    <w:name w:val="Body Text First Indent 2 Char"/>
    <w:basedOn w:val="BodyTextIndentChar"/>
    <w:link w:val="BodyTextFirstIndent2"/>
    <w:rsid w:val="00E7078D"/>
    <w:rPr>
      <w:rFonts w:ascii="Maiandra GD" w:hAnsi="Maiandra GD" w:cs="Maiandra GD"/>
      <w:sz w:val="18"/>
      <w:szCs w:val="18"/>
    </w:rPr>
  </w:style>
  <w:style w:type="paragraph" w:styleId="BodyTextIndent2">
    <w:name w:val="Body Text Indent 2"/>
    <w:basedOn w:val="ZsysbasisFostPlus"/>
    <w:next w:val="BodytextFostPlus"/>
    <w:link w:val="BodyTextIndent2Char"/>
    <w:semiHidden/>
    <w:rsid w:val="00E7078D"/>
    <w:pPr>
      <w:ind w:left="284"/>
    </w:pPr>
  </w:style>
  <w:style w:type="character" w:customStyle="1" w:styleId="BodyTextIndent2Char">
    <w:name w:val="Body Text Indent 2 Char"/>
    <w:basedOn w:val="DefaultParagraphFont"/>
    <w:link w:val="BodyTextIndent2"/>
    <w:rsid w:val="00E7078D"/>
    <w:rPr>
      <w:rFonts w:ascii="Maiandra GD" w:hAnsi="Maiandra GD" w:cs="Maiandra GD"/>
      <w:sz w:val="18"/>
      <w:szCs w:val="18"/>
    </w:rPr>
  </w:style>
  <w:style w:type="paragraph" w:styleId="BodyTextIndent3">
    <w:name w:val="Body Text Indent 3"/>
    <w:basedOn w:val="ZsysbasisFostPlus"/>
    <w:next w:val="BodytextFostPlus"/>
    <w:link w:val="BodyTextIndent3Char"/>
    <w:semiHidden/>
    <w:rsid w:val="00E7078D"/>
    <w:pPr>
      <w:ind w:left="284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7078D"/>
    <w:rPr>
      <w:rFonts w:ascii="Maiandra GD" w:hAnsi="Maiandra GD" w:cs="Maiandra GD"/>
      <w:sz w:val="18"/>
      <w:szCs w:val="16"/>
    </w:rPr>
  </w:style>
  <w:style w:type="paragraph" w:styleId="TableofFigures">
    <w:name w:val="table of figures"/>
    <w:aliases w:val="Table of Figures Fost Plus"/>
    <w:basedOn w:val="ZsysbasisFostPlus"/>
    <w:next w:val="BodytextFostPlus"/>
    <w:semiHidden/>
    <w:rsid w:val="00DD2A9E"/>
  </w:style>
  <w:style w:type="table" w:customStyle="1" w:styleId="TablestyleblankFostPlus">
    <w:name w:val="Tablestyle blank Fost Plus"/>
    <w:basedOn w:val="TableNormal"/>
    <w:uiPriority w:val="99"/>
    <w:qFormat/>
    <w:rsid w:val="00D16E87"/>
    <w:pPr>
      <w:spacing w:line="240" w:lineRule="auto"/>
    </w:pPr>
    <w:tblPr>
      <w:tblCellMar>
        <w:left w:w="0" w:type="dxa"/>
        <w:right w:w="0" w:type="dxa"/>
      </w:tblCellMar>
    </w:tblPr>
  </w:style>
  <w:style w:type="paragraph" w:customStyle="1" w:styleId="ZsysbasistocFostPlus">
    <w:name w:val="Zsysbasis toc Fost Plus"/>
    <w:basedOn w:val="ZsysbasisFostPlus"/>
    <w:next w:val="BodytextFostPlus"/>
    <w:semiHidden/>
    <w:rsid w:val="00706D10"/>
    <w:pPr>
      <w:ind w:left="709" w:right="567" w:hanging="709"/>
    </w:pPr>
  </w:style>
  <w:style w:type="paragraph" w:customStyle="1" w:styleId="AgendaitemFostPlus">
    <w:name w:val="Agenda item Fost Plus"/>
    <w:basedOn w:val="ZsysbasisFostPlus"/>
    <w:semiHidden/>
    <w:rsid w:val="00B237FC"/>
    <w:pPr>
      <w:numPr>
        <w:numId w:val="26"/>
      </w:numPr>
    </w:pPr>
  </w:style>
  <w:style w:type="numbering" w:customStyle="1" w:styleId="AgendaitemlistFostPlus">
    <w:name w:val="Agenda item (list) Fost Plus"/>
    <w:uiPriority w:val="99"/>
    <w:semiHidden/>
    <w:rsid w:val="00EA7AEB"/>
    <w:pPr>
      <w:numPr>
        <w:numId w:val="19"/>
      </w:numPr>
    </w:pPr>
  </w:style>
  <w:style w:type="paragraph" w:customStyle="1" w:styleId="DocumentnameFostPlus">
    <w:name w:val="Document name Fost Plus"/>
    <w:basedOn w:val="ZsysbasisFostPlus"/>
    <w:next w:val="BodytextFostPlus"/>
    <w:semiHidden/>
    <w:rsid w:val="00F0042B"/>
  </w:style>
  <w:style w:type="table" w:styleId="ColourfulGrid">
    <w:name w:val="Colorful Grid"/>
    <w:basedOn w:val="TableNormal"/>
    <w:uiPriority w:val="73"/>
    <w:unhideWhenUsed/>
    <w:rsid w:val="00BF506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List">
    <w:name w:val="Colorful List"/>
    <w:basedOn w:val="TableNormal"/>
    <w:uiPriority w:val="72"/>
    <w:unhideWhenUsed/>
    <w:rsid w:val="00BF5068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A44" w:themeFill="accent2" w:themeFillShade="CC"/>
      </w:tcPr>
    </w:tblStylePr>
    <w:tblStylePr w:type="lastRow">
      <w:rPr>
        <w:b/>
        <w:bCs/>
        <w:color w:val="6E9A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BF506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BB85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BB85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BF5068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GridTable1Light">
    <w:name w:val="Grid Table 1 Light"/>
    <w:basedOn w:val="TableNormal"/>
    <w:uiPriority w:val="46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E9EFCE" w:themeColor="accent1" w:themeTint="66"/>
        <w:left w:val="single" w:sz="4" w:space="0" w:color="E9EFCE" w:themeColor="accent1" w:themeTint="66"/>
        <w:bottom w:val="single" w:sz="4" w:space="0" w:color="E9EFCE" w:themeColor="accent1" w:themeTint="66"/>
        <w:right w:val="single" w:sz="4" w:space="0" w:color="E9EFCE" w:themeColor="accent1" w:themeTint="66"/>
        <w:insideH w:val="single" w:sz="4" w:space="0" w:color="E9EFCE" w:themeColor="accent1" w:themeTint="66"/>
        <w:insideV w:val="single" w:sz="4" w:space="0" w:color="E9EFC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EE7B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E7B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D0E2BE" w:themeColor="accent2" w:themeTint="66"/>
        <w:left w:val="single" w:sz="4" w:space="0" w:color="D0E2BE" w:themeColor="accent2" w:themeTint="66"/>
        <w:bottom w:val="single" w:sz="4" w:space="0" w:color="D0E2BE" w:themeColor="accent2" w:themeTint="66"/>
        <w:right w:val="single" w:sz="4" w:space="0" w:color="D0E2BE" w:themeColor="accent2" w:themeTint="66"/>
        <w:insideH w:val="single" w:sz="4" w:space="0" w:color="D0E2BE" w:themeColor="accent2" w:themeTint="66"/>
        <w:insideV w:val="single" w:sz="4" w:space="0" w:color="D0E2B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9D49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9D49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B8C6E2" w:themeColor="accent3" w:themeTint="66"/>
        <w:left w:val="single" w:sz="4" w:space="0" w:color="B8C6E2" w:themeColor="accent3" w:themeTint="66"/>
        <w:bottom w:val="single" w:sz="4" w:space="0" w:color="B8C6E2" w:themeColor="accent3" w:themeTint="66"/>
        <w:right w:val="single" w:sz="4" w:space="0" w:color="B8C6E2" w:themeColor="accent3" w:themeTint="66"/>
        <w:insideH w:val="single" w:sz="4" w:space="0" w:color="B8C6E2" w:themeColor="accent3" w:themeTint="66"/>
        <w:insideV w:val="single" w:sz="4" w:space="0" w:color="B8C6E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5AAD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AAD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7E4C5" w:themeColor="accent4" w:themeTint="66"/>
        <w:left w:val="single" w:sz="4" w:space="0" w:color="F7E4C5" w:themeColor="accent4" w:themeTint="66"/>
        <w:bottom w:val="single" w:sz="4" w:space="0" w:color="F7E4C5" w:themeColor="accent4" w:themeTint="66"/>
        <w:right w:val="single" w:sz="4" w:space="0" w:color="F7E4C5" w:themeColor="accent4" w:themeTint="66"/>
        <w:insideH w:val="single" w:sz="4" w:space="0" w:color="F7E4C5" w:themeColor="accent4" w:themeTint="66"/>
        <w:insideV w:val="single" w:sz="4" w:space="0" w:color="F7E4C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D7A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D7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C0DFD8" w:themeColor="accent5" w:themeTint="66"/>
        <w:left w:val="single" w:sz="4" w:space="0" w:color="C0DFD8" w:themeColor="accent5" w:themeTint="66"/>
        <w:bottom w:val="single" w:sz="4" w:space="0" w:color="C0DFD8" w:themeColor="accent5" w:themeTint="66"/>
        <w:right w:val="single" w:sz="4" w:space="0" w:color="C0DFD8" w:themeColor="accent5" w:themeTint="66"/>
        <w:insideH w:val="single" w:sz="4" w:space="0" w:color="C0DFD8" w:themeColor="accent5" w:themeTint="66"/>
        <w:insideV w:val="single" w:sz="4" w:space="0" w:color="C0DFD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CFC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FC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EBBDB9" w:themeColor="accent6" w:themeTint="66"/>
        <w:left w:val="single" w:sz="4" w:space="0" w:color="EBBDB9" w:themeColor="accent6" w:themeTint="66"/>
        <w:bottom w:val="single" w:sz="4" w:space="0" w:color="EBBDB9" w:themeColor="accent6" w:themeTint="66"/>
        <w:right w:val="single" w:sz="4" w:space="0" w:color="EBBDB9" w:themeColor="accent6" w:themeTint="66"/>
        <w:insideH w:val="single" w:sz="4" w:space="0" w:color="EBBDB9" w:themeColor="accent6" w:themeTint="66"/>
        <w:insideV w:val="single" w:sz="4" w:space="0" w:color="EBBDB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19D9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9D9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2" w:space="0" w:color="DEE7B6" w:themeColor="accent1" w:themeTint="99"/>
        <w:bottom w:val="single" w:sz="2" w:space="0" w:color="DEE7B6" w:themeColor="accent1" w:themeTint="99"/>
        <w:insideH w:val="single" w:sz="2" w:space="0" w:color="DEE7B6" w:themeColor="accent1" w:themeTint="99"/>
        <w:insideV w:val="single" w:sz="2" w:space="0" w:color="DEE7B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E7B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E7B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E6" w:themeFill="accent1" w:themeFillTint="33"/>
      </w:tcPr>
    </w:tblStylePr>
    <w:tblStylePr w:type="band1Horz">
      <w:tblPr/>
      <w:tcPr>
        <w:shd w:val="clear" w:color="auto" w:fill="F4F7E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2" w:space="0" w:color="B9D49E" w:themeColor="accent2" w:themeTint="99"/>
        <w:bottom w:val="single" w:sz="2" w:space="0" w:color="B9D49E" w:themeColor="accent2" w:themeTint="99"/>
        <w:insideH w:val="single" w:sz="2" w:space="0" w:color="B9D49E" w:themeColor="accent2" w:themeTint="99"/>
        <w:insideV w:val="single" w:sz="2" w:space="0" w:color="B9D49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9D49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9D49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0DE" w:themeFill="accent2" w:themeFillTint="33"/>
      </w:tcPr>
    </w:tblStylePr>
    <w:tblStylePr w:type="band1Horz">
      <w:tblPr/>
      <w:tcPr>
        <w:shd w:val="clear" w:color="auto" w:fill="E7F0D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2" w:space="0" w:color="95AAD4" w:themeColor="accent3" w:themeTint="99"/>
        <w:bottom w:val="single" w:sz="2" w:space="0" w:color="95AAD4" w:themeColor="accent3" w:themeTint="99"/>
        <w:insideH w:val="single" w:sz="2" w:space="0" w:color="95AAD4" w:themeColor="accent3" w:themeTint="99"/>
        <w:insideV w:val="single" w:sz="2" w:space="0" w:color="95AAD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AAD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AAD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F0" w:themeFill="accent3" w:themeFillTint="33"/>
      </w:tcPr>
    </w:tblStylePr>
    <w:tblStylePr w:type="band1Horz">
      <w:tblPr/>
      <w:tcPr>
        <w:shd w:val="clear" w:color="auto" w:fill="DBE2F0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2" w:space="0" w:color="F3D7A8" w:themeColor="accent4" w:themeTint="99"/>
        <w:bottom w:val="single" w:sz="2" w:space="0" w:color="F3D7A8" w:themeColor="accent4" w:themeTint="99"/>
        <w:insideH w:val="single" w:sz="2" w:space="0" w:color="F3D7A8" w:themeColor="accent4" w:themeTint="99"/>
        <w:insideV w:val="single" w:sz="2" w:space="0" w:color="F3D7A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D7A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D7A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1E2" w:themeFill="accent4" w:themeFillTint="33"/>
      </w:tcPr>
    </w:tblStylePr>
    <w:tblStylePr w:type="band1Horz">
      <w:tblPr/>
      <w:tcPr>
        <w:shd w:val="clear" w:color="auto" w:fill="FBF1E2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2" w:space="0" w:color="A0CFC5" w:themeColor="accent5" w:themeTint="99"/>
        <w:bottom w:val="single" w:sz="2" w:space="0" w:color="A0CFC5" w:themeColor="accent5" w:themeTint="99"/>
        <w:insideH w:val="single" w:sz="2" w:space="0" w:color="A0CFC5" w:themeColor="accent5" w:themeTint="99"/>
        <w:insideV w:val="single" w:sz="2" w:space="0" w:color="A0CFC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FC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FC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FEB" w:themeFill="accent5" w:themeFillTint="33"/>
      </w:tcPr>
    </w:tblStylePr>
    <w:tblStylePr w:type="band1Horz">
      <w:tblPr/>
      <w:tcPr>
        <w:shd w:val="clear" w:color="auto" w:fill="DFEFE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2" w:space="0" w:color="E19D96" w:themeColor="accent6" w:themeTint="99"/>
        <w:bottom w:val="single" w:sz="2" w:space="0" w:color="E19D96" w:themeColor="accent6" w:themeTint="99"/>
        <w:insideH w:val="single" w:sz="2" w:space="0" w:color="E19D96" w:themeColor="accent6" w:themeTint="99"/>
        <w:insideV w:val="single" w:sz="2" w:space="0" w:color="E19D9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9D9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9D9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EDC" w:themeFill="accent6" w:themeFillTint="33"/>
      </w:tcPr>
    </w:tblStylePr>
    <w:tblStylePr w:type="band1Horz">
      <w:tblPr/>
      <w:tcPr>
        <w:shd w:val="clear" w:color="auto" w:fill="F5DEDC" w:themeFill="accent6" w:themeFillTint="33"/>
      </w:tcPr>
    </w:tblStylePr>
  </w:style>
  <w:style w:type="table" w:styleId="GridTable3">
    <w:name w:val="Grid Table 3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DEE7B6" w:themeColor="accent1" w:themeTint="99"/>
        <w:left w:val="single" w:sz="4" w:space="0" w:color="DEE7B6" w:themeColor="accent1" w:themeTint="99"/>
        <w:bottom w:val="single" w:sz="4" w:space="0" w:color="DEE7B6" w:themeColor="accent1" w:themeTint="99"/>
        <w:right w:val="single" w:sz="4" w:space="0" w:color="DEE7B6" w:themeColor="accent1" w:themeTint="99"/>
        <w:insideH w:val="single" w:sz="4" w:space="0" w:color="DEE7B6" w:themeColor="accent1" w:themeTint="99"/>
        <w:insideV w:val="single" w:sz="4" w:space="0" w:color="DEE7B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E6" w:themeFill="accent1" w:themeFillTint="33"/>
      </w:tcPr>
    </w:tblStylePr>
    <w:tblStylePr w:type="band1Horz">
      <w:tblPr/>
      <w:tcPr>
        <w:shd w:val="clear" w:color="auto" w:fill="F4F7E6" w:themeFill="accent1" w:themeFillTint="33"/>
      </w:tcPr>
    </w:tblStylePr>
    <w:tblStylePr w:type="neCell">
      <w:tblPr/>
      <w:tcPr>
        <w:tcBorders>
          <w:bottom w:val="single" w:sz="4" w:space="0" w:color="DEE7B6" w:themeColor="accent1" w:themeTint="99"/>
        </w:tcBorders>
      </w:tcPr>
    </w:tblStylePr>
    <w:tblStylePr w:type="nwCell">
      <w:tblPr/>
      <w:tcPr>
        <w:tcBorders>
          <w:bottom w:val="single" w:sz="4" w:space="0" w:color="DEE7B6" w:themeColor="accent1" w:themeTint="99"/>
        </w:tcBorders>
      </w:tcPr>
    </w:tblStylePr>
    <w:tblStylePr w:type="seCell">
      <w:tblPr/>
      <w:tcPr>
        <w:tcBorders>
          <w:top w:val="single" w:sz="4" w:space="0" w:color="DEE7B6" w:themeColor="accent1" w:themeTint="99"/>
        </w:tcBorders>
      </w:tcPr>
    </w:tblStylePr>
    <w:tblStylePr w:type="swCell">
      <w:tblPr/>
      <w:tcPr>
        <w:tcBorders>
          <w:top w:val="single" w:sz="4" w:space="0" w:color="DEE7B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B9D49E" w:themeColor="accent2" w:themeTint="99"/>
        <w:left w:val="single" w:sz="4" w:space="0" w:color="B9D49E" w:themeColor="accent2" w:themeTint="99"/>
        <w:bottom w:val="single" w:sz="4" w:space="0" w:color="B9D49E" w:themeColor="accent2" w:themeTint="99"/>
        <w:right w:val="single" w:sz="4" w:space="0" w:color="B9D49E" w:themeColor="accent2" w:themeTint="99"/>
        <w:insideH w:val="single" w:sz="4" w:space="0" w:color="B9D49E" w:themeColor="accent2" w:themeTint="99"/>
        <w:insideV w:val="single" w:sz="4" w:space="0" w:color="B9D49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0DE" w:themeFill="accent2" w:themeFillTint="33"/>
      </w:tcPr>
    </w:tblStylePr>
    <w:tblStylePr w:type="band1Horz">
      <w:tblPr/>
      <w:tcPr>
        <w:shd w:val="clear" w:color="auto" w:fill="E7F0DE" w:themeFill="accent2" w:themeFillTint="33"/>
      </w:tcPr>
    </w:tblStylePr>
    <w:tblStylePr w:type="neCell">
      <w:tblPr/>
      <w:tcPr>
        <w:tcBorders>
          <w:bottom w:val="single" w:sz="4" w:space="0" w:color="B9D49E" w:themeColor="accent2" w:themeTint="99"/>
        </w:tcBorders>
      </w:tcPr>
    </w:tblStylePr>
    <w:tblStylePr w:type="nwCell">
      <w:tblPr/>
      <w:tcPr>
        <w:tcBorders>
          <w:bottom w:val="single" w:sz="4" w:space="0" w:color="B9D49E" w:themeColor="accent2" w:themeTint="99"/>
        </w:tcBorders>
      </w:tcPr>
    </w:tblStylePr>
    <w:tblStylePr w:type="seCell">
      <w:tblPr/>
      <w:tcPr>
        <w:tcBorders>
          <w:top w:val="single" w:sz="4" w:space="0" w:color="B9D49E" w:themeColor="accent2" w:themeTint="99"/>
        </w:tcBorders>
      </w:tcPr>
    </w:tblStylePr>
    <w:tblStylePr w:type="swCell">
      <w:tblPr/>
      <w:tcPr>
        <w:tcBorders>
          <w:top w:val="single" w:sz="4" w:space="0" w:color="B9D49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95AAD4" w:themeColor="accent3" w:themeTint="99"/>
        <w:left w:val="single" w:sz="4" w:space="0" w:color="95AAD4" w:themeColor="accent3" w:themeTint="99"/>
        <w:bottom w:val="single" w:sz="4" w:space="0" w:color="95AAD4" w:themeColor="accent3" w:themeTint="99"/>
        <w:right w:val="single" w:sz="4" w:space="0" w:color="95AAD4" w:themeColor="accent3" w:themeTint="99"/>
        <w:insideH w:val="single" w:sz="4" w:space="0" w:color="95AAD4" w:themeColor="accent3" w:themeTint="99"/>
        <w:insideV w:val="single" w:sz="4" w:space="0" w:color="95AAD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2F0" w:themeFill="accent3" w:themeFillTint="33"/>
      </w:tcPr>
    </w:tblStylePr>
    <w:tblStylePr w:type="band1Horz">
      <w:tblPr/>
      <w:tcPr>
        <w:shd w:val="clear" w:color="auto" w:fill="DBE2F0" w:themeFill="accent3" w:themeFillTint="33"/>
      </w:tcPr>
    </w:tblStylePr>
    <w:tblStylePr w:type="neCell">
      <w:tblPr/>
      <w:tcPr>
        <w:tcBorders>
          <w:bottom w:val="single" w:sz="4" w:space="0" w:color="95AAD4" w:themeColor="accent3" w:themeTint="99"/>
        </w:tcBorders>
      </w:tcPr>
    </w:tblStylePr>
    <w:tblStylePr w:type="nwCell">
      <w:tblPr/>
      <w:tcPr>
        <w:tcBorders>
          <w:bottom w:val="single" w:sz="4" w:space="0" w:color="95AAD4" w:themeColor="accent3" w:themeTint="99"/>
        </w:tcBorders>
      </w:tcPr>
    </w:tblStylePr>
    <w:tblStylePr w:type="seCell">
      <w:tblPr/>
      <w:tcPr>
        <w:tcBorders>
          <w:top w:val="single" w:sz="4" w:space="0" w:color="95AAD4" w:themeColor="accent3" w:themeTint="99"/>
        </w:tcBorders>
      </w:tcPr>
    </w:tblStylePr>
    <w:tblStylePr w:type="swCell">
      <w:tblPr/>
      <w:tcPr>
        <w:tcBorders>
          <w:top w:val="single" w:sz="4" w:space="0" w:color="95AAD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3D7A8" w:themeColor="accent4" w:themeTint="99"/>
        <w:left w:val="single" w:sz="4" w:space="0" w:color="F3D7A8" w:themeColor="accent4" w:themeTint="99"/>
        <w:bottom w:val="single" w:sz="4" w:space="0" w:color="F3D7A8" w:themeColor="accent4" w:themeTint="99"/>
        <w:right w:val="single" w:sz="4" w:space="0" w:color="F3D7A8" w:themeColor="accent4" w:themeTint="99"/>
        <w:insideH w:val="single" w:sz="4" w:space="0" w:color="F3D7A8" w:themeColor="accent4" w:themeTint="99"/>
        <w:insideV w:val="single" w:sz="4" w:space="0" w:color="F3D7A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1E2" w:themeFill="accent4" w:themeFillTint="33"/>
      </w:tcPr>
    </w:tblStylePr>
    <w:tblStylePr w:type="band1Horz">
      <w:tblPr/>
      <w:tcPr>
        <w:shd w:val="clear" w:color="auto" w:fill="FBF1E2" w:themeFill="accent4" w:themeFillTint="33"/>
      </w:tcPr>
    </w:tblStylePr>
    <w:tblStylePr w:type="neCell">
      <w:tblPr/>
      <w:tcPr>
        <w:tcBorders>
          <w:bottom w:val="single" w:sz="4" w:space="0" w:color="F3D7A8" w:themeColor="accent4" w:themeTint="99"/>
        </w:tcBorders>
      </w:tcPr>
    </w:tblStylePr>
    <w:tblStylePr w:type="nwCell">
      <w:tblPr/>
      <w:tcPr>
        <w:tcBorders>
          <w:bottom w:val="single" w:sz="4" w:space="0" w:color="F3D7A8" w:themeColor="accent4" w:themeTint="99"/>
        </w:tcBorders>
      </w:tcPr>
    </w:tblStylePr>
    <w:tblStylePr w:type="seCell">
      <w:tblPr/>
      <w:tcPr>
        <w:tcBorders>
          <w:top w:val="single" w:sz="4" w:space="0" w:color="F3D7A8" w:themeColor="accent4" w:themeTint="99"/>
        </w:tcBorders>
      </w:tcPr>
    </w:tblStylePr>
    <w:tblStylePr w:type="swCell">
      <w:tblPr/>
      <w:tcPr>
        <w:tcBorders>
          <w:top w:val="single" w:sz="4" w:space="0" w:color="F3D7A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A0CFC5" w:themeColor="accent5" w:themeTint="99"/>
        <w:left w:val="single" w:sz="4" w:space="0" w:color="A0CFC5" w:themeColor="accent5" w:themeTint="99"/>
        <w:bottom w:val="single" w:sz="4" w:space="0" w:color="A0CFC5" w:themeColor="accent5" w:themeTint="99"/>
        <w:right w:val="single" w:sz="4" w:space="0" w:color="A0CFC5" w:themeColor="accent5" w:themeTint="99"/>
        <w:insideH w:val="single" w:sz="4" w:space="0" w:color="A0CFC5" w:themeColor="accent5" w:themeTint="99"/>
        <w:insideV w:val="single" w:sz="4" w:space="0" w:color="A0CFC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FEB" w:themeFill="accent5" w:themeFillTint="33"/>
      </w:tcPr>
    </w:tblStylePr>
    <w:tblStylePr w:type="band1Horz">
      <w:tblPr/>
      <w:tcPr>
        <w:shd w:val="clear" w:color="auto" w:fill="DFEFEB" w:themeFill="accent5" w:themeFillTint="33"/>
      </w:tcPr>
    </w:tblStylePr>
    <w:tblStylePr w:type="neCell">
      <w:tblPr/>
      <w:tcPr>
        <w:tcBorders>
          <w:bottom w:val="single" w:sz="4" w:space="0" w:color="A0CFC5" w:themeColor="accent5" w:themeTint="99"/>
        </w:tcBorders>
      </w:tcPr>
    </w:tblStylePr>
    <w:tblStylePr w:type="nwCell">
      <w:tblPr/>
      <w:tcPr>
        <w:tcBorders>
          <w:bottom w:val="single" w:sz="4" w:space="0" w:color="A0CFC5" w:themeColor="accent5" w:themeTint="99"/>
        </w:tcBorders>
      </w:tcPr>
    </w:tblStylePr>
    <w:tblStylePr w:type="seCell">
      <w:tblPr/>
      <w:tcPr>
        <w:tcBorders>
          <w:top w:val="single" w:sz="4" w:space="0" w:color="A0CFC5" w:themeColor="accent5" w:themeTint="99"/>
        </w:tcBorders>
      </w:tcPr>
    </w:tblStylePr>
    <w:tblStylePr w:type="swCell">
      <w:tblPr/>
      <w:tcPr>
        <w:tcBorders>
          <w:top w:val="single" w:sz="4" w:space="0" w:color="A0CFC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E19D96" w:themeColor="accent6" w:themeTint="99"/>
        <w:left w:val="single" w:sz="4" w:space="0" w:color="E19D96" w:themeColor="accent6" w:themeTint="99"/>
        <w:bottom w:val="single" w:sz="4" w:space="0" w:color="E19D96" w:themeColor="accent6" w:themeTint="99"/>
        <w:right w:val="single" w:sz="4" w:space="0" w:color="E19D96" w:themeColor="accent6" w:themeTint="99"/>
        <w:insideH w:val="single" w:sz="4" w:space="0" w:color="E19D96" w:themeColor="accent6" w:themeTint="99"/>
        <w:insideV w:val="single" w:sz="4" w:space="0" w:color="E19D9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EDC" w:themeFill="accent6" w:themeFillTint="33"/>
      </w:tcPr>
    </w:tblStylePr>
    <w:tblStylePr w:type="band1Horz">
      <w:tblPr/>
      <w:tcPr>
        <w:shd w:val="clear" w:color="auto" w:fill="F5DEDC" w:themeFill="accent6" w:themeFillTint="33"/>
      </w:tcPr>
    </w:tblStylePr>
    <w:tblStylePr w:type="neCell">
      <w:tblPr/>
      <w:tcPr>
        <w:tcBorders>
          <w:bottom w:val="single" w:sz="4" w:space="0" w:color="E19D96" w:themeColor="accent6" w:themeTint="99"/>
        </w:tcBorders>
      </w:tcPr>
    </w:tblStylePr>
    <w:tblStylePr w:type="nwCell">
      <w:tblPr/>
      <w:tcPr>
        <w:tcBorders>
          <w:bottom w:val="single" w:sz="4" w:space="0" w:color="E19D96" w:themeColor="accent6" w:themeTint="99"/>
        </w:tcBorders>
      </w:tcPr>
    </w:tblStylePr>
    <w:tblStylePr w:type="seCell">
      <w:tblPr/>
      <w:tcPr>
        <w:tcBorders>
          <w:top w:val="single" w:sz="4" w:space="0" w:color="E19D96" w:themeColor="accent6" w:themeTint="99"/>
        </w:tcBorders>
      </w:tcPr>
    </w:tblStylePr>
    <w:tblStylePr w:type="swCell">
      <w:tblPr/>
      <w:tcPr>
        <w:tcBorders>
          <w:top w:val="single" w:sz="4" w:space="0" w:color="E19D9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DEE7B6" w:themeColor="accent1" w:themeTint="99"/>
        <w:left w:val="single" w:sz="4" w:space="0" w:color="DEE7B6" w:themeColor="accent1" w:themeTint="99"/>
        <w:bottom w:val="single" w:sz="4" w:space="0" w:color="DEE7B6" w:themeColor="accent1" w:themeTint="99"/>
        <w:right w:val="single" w:sz="4" w:space="0" w:color="DEE7B6" w:themeColor="accent1" w:themeTint="99"/>
        <w:insideH w:val="single" w:sz="4" w:space="0" w:color="DEE7B6" w:themeColor="accent1" w:themeTint="99"/>
        <w:insideV w:val="single" w:sz="4" w:space="0" w:color="DEE7B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D887" w:themeColor="accent1"/>
          <w:left w:val="single" w:sz="4" w:space="0" w:color="C9D887" w:themeColor="accent1"/>
          <w:bottom w:val="single" w:sz="4" w:space="0" w:color="C9D887" w:themeColor="accent1"/>
          <w:right w:val="single" w:sz="4" w:space="0" w:color="C9D887" w:themeColor="accent1"/>
          <w:insideH w:val="nil"/>
          <w:insideV w:val="nil"/>
        </w:tcBorders>
        <w:shd w:val="clear" w:color="auto" w:fill="C9D887" w:themeFill="accent1"/>
      </w:tcPr>
    </w:tblStylePr>
    <w:tblStylePr w:type="lastRow">
      <w:rPr>
        <w:b/>
        <w:bCs/>
      </w:rPr>
      <w:tblPr/>
      <w:tcPr>
        <w:tcBorders>
          <w:top w:val="double" w:sz="4" w:space="0" w:color="C9D88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E6" w:themeFill="accent1" w:themeFillTint="33"/>
      </w:tcPr>
    </w:tblStylePr>
    <w:tblStylePr w:type="band1Horz">
      <w:tblPr/>
      <w:tcPr>
        <w:shd w:val="clear" w:color="auto" w:fill="F4F7E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B9D49E" w:themeColor="accent2" w:themeTint="99"/>
        <w:left w:val="single" w:sz="4" w:space="0" w:color="B9D49E" w:themeColor="accent2" w:themeTint="99"/>
        <w:bottom w:val="single" w:sz="4" w:space="0" w:color="B9D49E" w:themeColor="accent2" w:themeTint="99"/>
        <w:right w:val="single" w:sz="4" w:space="0" w:color="B9D49E" w:themeColor="accent2" w:themeTint="99"/>
        <w:insideH w:val="single" w:sz="4" w:space="0" w:color="B9D49E" w:themeColor="accent2" w:themeTint="99"/>
        <w:insideV w:val="single" w:sz="4" w:space="0" w:color="B9D49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BB85F" w:themeColor="accent2"/>
          <w:left w:val="single" w:sz="4" w:space="0" w:color="8BB85F" w:themeColor="accent2"/>
          <w:bottom w:val="single" w:sz="4" w:space="0" w:color="8BB85F" w:themeColor="accent2"/>
          <w:right w:val="single" w:sz="4" w:space="0" w:color="8BB85F" w:themeColor="accent2"/>
          <w:insideH w:val="nil"/>
          <w:insideV w:val="nil"/>
        </w:tcBorders>
        <w:shd w:val="clear" w:color="auto" w:fill="8BB85F" w:themeFill="accent2"/>
      </w:tcPr>
    </w:tblStylePr>
    <w:tblStylePr w:type="lastRow">
      <w:rPr>
        <w:b/>
        <w:bCs/>
      </w:rPr>
      <w:tblPr/>
      <w:tcPr>
        <w:tcBorders>
          <w:top w:val="double" w:sz="4" w:space="0" w:color="8BB85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0DE" w:themeFill="accent2" w:themeFillTint="33"/>
      </w:tcPr>
    </w:tblStylePr>
    <w:tblStylePr w:type="band1Horz">
      <w:tblPr/>
      <w:tcPr>
        <w:shd w:val="clear" w:color="auto" w:fill="E7F0D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95AAD4" w:themeColor="accent3" w:themeTint="99"/>
        <w:left w:val="single" w:sz="4" w:space="0" w:color="95AAD4" w:themeColor="accent3" w:themeTint="99"/>
        <w:bottom w:val="single" w:sz="4" w:space="0" w:color="95AAD4" w:themeColor="accent3" w:themeTint="99"/>
        <w:right w:val="single" w:sz="4" w:space="0" w:color="95AAD4" w:themeColor="accent3" w:themeTint="99"/>
        <w:insideH w:val="single" w:sz="4" w:space="0" w:color="95AAD4" w:themeColor="accent3" w:themeTint="99"/>
        <w:insideV w:val="single" w:sz="4" w:space="0" w:color="95AAD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72B8" w:themeColor="accent3"/>
          <w:left w:val="single" w:sz="4" w:space="0" w:color="4F72B8" w:themeColor="accent3"/>
          <w:bottom w:val="single" w:sz="4" w:space="0" w:color="4F72B8" w:themeColor="accent3"/>
          <w:right w:val="single" w:sz="4" w:space="0" w:color="4F72B8" w:themeColor="accent3"/>
          <w:insideH w:val="nil"/>
          <w:insideV w:val="nil"/>
        </w:tcBorders>
        <w:shd w:val="clear" w:color="auto" w:fill="4F72B8" w:themeFill="accent3"/>
      </w:tcPr>
    </w:tblStylePr>
    <w:tblStylePr w:type="lastRow">
      <w:rPr>
        <w:b/>
        <w:bCs/>
      </w:rPr>
      <w:tblPr/>
      <w:tcPr>
        <w:tcBorders>
          <w:top w:val="double" w:sz="4" w:space="0" w:color="4F72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F0" w:themeFill="accent3" w:themeFillTint="33"/>
      </w:tcPr>
    </w:tblStylePr>
    <w:tblStylePr w:type="band1Horz">
      <w:tblPr/>
      <w:tcPr>
        <w:shd w:val="clear" w:color="auto" w:fill="DBE2F0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3D7A8" w:themeColor="accent4" w:themeTint="99"/>
        <w:left w:val="single" w:sz="4" w:space="0" w:color="F3D7A8" w:themeColor="accent4" w:themeTint="99"/>
        <w:bottom w:val="single" w:sz="4" w:space="0" w:color="F3D7A8" w:themeColor="accent4" w:themeTint="99"/>
        <w:right w:val="single" w:sz="4" w:space="0" w:color="F3D7A8" w:themeColor="accent4" w:themeTint="99"/>
        <w:insideH w:val="single" w:sz="4" w:space="0" w:color="F3D7A8" w:themeColor="accent4" w:themeTint="99"/>
        <w:insideV w:val="single" w:sz="4" w:space="0" w:color="F3D7A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BBD6E" w:themeColor="accent4"/>
          <w:left w:val="single" w:sz="4" w:space="0" w:color="EBBD6E" w:themeColor="accent4"/>
          <w:bottom w:val="single" w:sz="4" w:space="0" w:color="EBBD6E" w:themeColor="accent4"/>
          <w:right w:val="single" w:sz="4" w:space="0" w:color="EBBD6E" w:themeColor="accent4"/>
          <w:insideH w:val="nil"/>
          <w:insideV w:val="nil"/>
        </w:tcBorders>
        <w:shd w:val="clear" w:color="auto" w:fill="EBBD6E" w:themeFill="accent4"/>
      </w:tcPr>
    </w:tblStylePr>
    <w:tblStylePr w:type="lastRow">
      <w:rPr>
        <w:b/>
        <w:bCs/>
      </w:rPr>
      <w:tblPr/>
      <w:tcPr>
        <w:tcBorders>
          <w:top w:val="double" w:sz="4" w:space="0" w:color="EBBD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1E2" w:themeFill="accent4" w:themeFillTint="33"/>
      </w:tcPr>
    </w:tblStylePr>
    <w:tblStylePr w:type="band1Horz">
      <w:tblPr/>
      <w:tcPr>
        <w:shd w:val="clear" w:color="auto" w:fill="FBF1E2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A0CFC5" w:themeColor="accent5" w:themeTint="99"/>
        <w:left w:val="single" w:sz="4" w:space="0" w:color="A0CFC5" w:themeColor="accent5" w:themeTint="99"/>
        <w:bottom w:val="single" w:sz="4" w:space="0" w:color="A0CFC5" w:themeColor="accent5" w:themeTint="99"/>
        <w:right w:val="single" w:sz="4" w:space="0" w:color="A0CFC5" w:themeColor="accent5" w:themeTint="99"/>
        <w:insideH w:val="single" w:sz="4" w:space="0" w:color="A0CFC5" w:themeColor="accent5" w:themeTint="99"/>
        <w:insideV w:val="single" w:sz="4" w:space="0" w:color="A0CFC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F9F" w:themeColor="accent5"/>
          <w:left w:val="single" w:sz="4" w:space="0" w:color="62AF9F" w:themeColor="accent5"/>
          <w:bottom w:val="single" w:sz="4" w:space="0" w:color="62AF9F" w:themeColor="accent5"/>
          <w:right w:val="single" w:sz="4" w:space="0" w:color="62AF9F" w:themeColor="accent5"/>
          <w:insideH w:val="nil"/>
          <w:insideV w:val="nil"/>
        </w:tcBorders>
        <w:shd w:val="clear" w:color="auto" w:fill="62AF9F" w:themeFill="accent5"/>
      </w:tcPr>
    </w:tblStylePr>
    <w:tblStylePr w:type="lastRow">
      <w:rPr>
        <w:b/>
        <w:bCs/>
      </w:rPr>
      <w:tblPr/>
      <w:tcPr>
        <w:tcBorders>
          <w:top w:val="double" w:sz="4" w:space="0" w:color="62AF9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FEB" w:themeFill="accent5" w:themeFillTint="33"/>
      </w:tcPr>
    </w:tblStylePr>
    <w:tblStylePr w:type="band1Horz">
      <w:tblPr/>
      <w:tcPr>
        <w:shd w:val="clear" w:color="auto" w:fill="DFEFE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E19D96" w:themeColor="accent6" w:themeTint="99"/>
        <w:left w:val="single" w:sz="4" w:space="0" w:color="E19D96" w:themeColor="accent6" w:themeTint="99"/>
        <w:bottom w:val="single" w:sz="4" w:space="0" w:color="E19D96" w:themeColor="accent6" w:themeTint="99"/>
        <w:right w:val="single" w:sz="4" w:space="0" w:color="E19D96" w:themeColor="accent6" w:themeTint="99"/>
        <w:insideH w:val="single" w:sz="4" w:space="0" w:color="E19D96" w:themeColor="accent6" w:themeTint="99"/>
        <w:insideV w:val="single" w:sz="4" w:space="0" w:color="E19D9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5D51" w:themeColor="accent6"/>
          <w:left w:val="single" w:sz="4" w:space="0" w:color="CE5D51" w:themeColor="accent6"/>
          <w:bottom w:val="single" w:sz="4" w:space="0" w:color="CE5D51" w:themeColor="accent6"/>
          <w:right w:val="single" w:sz="4" w:space="0" w:color="CE5D51" w:themeColor="accent6"/>
          <w:insideH w:val="nil"/>
          <w:insideV w:val="nil"/>
        </w:tcBorders>
        <w:shd w:val="clear" w:color="auto" w:fill="CE5D51" w:themeFill="accent6"/>
      </w:tcPr>
    </w:tblStylePr>
    <w:tblStylePr w:type="lastRow">
      <w:rPr>
        <w:b/>
        <w:bCs/>
      </w:rPr>
      <w:tblPr/>
      <w:tcPr>
        <w:tcBorders>
          <w:top w:val="double" w:sz="4" w:space="0" w:color="CE5D5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EDC" w:themeFill="accent6" w:themeFillTint="33"/>
      </w:tcPr>
    </w:tblStylePr>
    <w:tblStylePr w:type="band1Horz">
      <w:tblPr/>
      <w:tcPr>
        <w:shd w:val="clear" w:color="auto" w:fill="F5DE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D88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D88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D88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D887" w:themeFill="accent1"/>
      </w:tcPr>
    </w:tblStylePr>
    <w:tblStylePr w:type="band1Vert">
      <w:tblPr/>
      <w:tcPr>
        <w:shd w:val="clear" w:color="auto" w:fill="E9EFCE" w:themeFill="accent1" w:themeFillTint="66"/>
      </w:tcPr>
    </w:tblStylePr>
    <w:tblStylePr w:type="band1Horz">
      <w:tblPr/>
      <w:tcPr>
        <w:shd w:val="clear" w:color="auto" w:fill="E9EFC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F0D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BB85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BB85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BB85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BB85F" w:themeFill="accent2"/>
      </w:tcPr>
    </w:tblStylePr>
    <w:tblStylePr w:type="band1Vert">
      <w:tblPr/>
      <w:tcPr>
        <w:shd w:val="clear" w:color="auto" w:fill="D0E2BE" w:themeFill="accent2" w:themeFillTint="66"/>
      </w:tcPr>
    </w:tblStylePr>
    <w:tblStylePr w:type="band1Horz">
      <w:tblPr/>
      <w:tcPr>
        <w:shd w:val="clear" w:color="auto" w:fill="D0E2B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72B8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72B8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72B8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72B8" w:themeFill="accent3"/>
      </w:tcPr>
    </w:tblStylePr>
    <w:tblStylePr w:type="band1Vert">
      <w:tblPr/>
      <w:tcPr>
        <w:shd w:val="clear" w:color="auto" w:fill="B8C6E2" w:themeFill="accent3" w:themeFillTint="66"/>
      </w:tcPr>
    </w:tblStylePr>
    <w:tblStylePr w:type="band1Horz">
      <w:tblPr/>
      <w:tcPr>
        <w:shd w:val="clear" w:color="auto" w:fill="B8C6E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2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BBD6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BBD6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BBD6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BBD6E" w:themeFill="accent4"/>
      </w:tcPr>
    </w:tblStylePr>
    <w:tblStylePr w:type="band1Vert">
      <w:tblPr/>
      <w:tcPr>
        <w:shd w:val="clear" w:color="auto" w:fill="F7E4C5" w:themeFill="accent4" w:themeFillTint="66"/>
      </w:tcPr>
    </w:tblStylePr>
    <w:tblStylePr w:type="band1Horz">
      <w:tblPr/>
      <w:tcPr>
        <w:shd w:val="clear" w:color="auto" w:fill="F7E4C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F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F9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F9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F9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F9F" w:themeFill="accent5"/>
      </w:tcPr>
    </w:tblStylePr>
    <w:tblStylePr w:type="band1Vert">
      <w:tblPr/>
      <w:tcPr>
        <w:shd w:val="clear" w:color="auto" w:fill="C0DFD8" w:themeFill="accent5" w:themeFillTint="66"/>
      </w:tcPr>
    </w:tblStylePr>
    <w:tblStylePr w:type="band1Horz">
      <w:tblPr/>
      <w:tcPr>
        <w:shd w:val="clear" w:color="auto" w:fill="C0DFD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E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5D5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5D5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5D5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5D51" w:themeFill="accent6"/>
      </w:tcPr>
    </w:tblStylePr>
    <w:tblStylePr w:type="band1Vert">
      <w:tblPr/>
      <w:tcPr>
        <w:shd w:val="clear" w:color="auto" w:fill="EBBDB9" w:themeFill="accent6" w:themeFillTint="66"/>
      </w:tcPr>
    </w:tblStylePr>
    <w:tblStylePr w:type="band1Horz">
      <w:tblPr/>
      <w:tcPr>
        <w:shd w:val="clear" w:color="auto" w:fill="EBBDB9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BF506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BF5068"/>
    <w:pPr>
      <w:spacing w:line="240" w:lineRule="auto"/>
    </w:pPr>
    <w:rPr>
      <w:color w:val="AAC244" w:themeColor="accent1" w:themeShade="BF"/>
    </w:rPr>
    <w:tblPr>
      <w:tblStyleRowBandSize w:val="1"/>
      <w:tblStyleColBandSize w:val="1"/>
      <w:tblBorders>
        <w:top w:val="single" w:sz="4" w:space="0" w:color="DEE7B6" w:themeColor="accent1" w:themeTint="99"/>
        <w:left w:val="single" w:sz="4" w:space="0" w:color="DEE7B6" w:themeColor="accent1" w:themeTint="99"/>
        <w:bottom w:val="single" w:sz="4" w:space="0" w:color="DEE7B6" w:themeColor="accent1" w:themeTint="99"/>
        <w:right w:val="single" w:sz="4" w:space="0" w:color="DEE7B6" w:themeColor="accent1" w:themeTint="99"/>
        <w:insideH w:val="single" w:sz="4" w:space="0" w:color="DEE7B6" w:themeColor="accent1" w:themeTint="99"/>
        <w:insideV w:val="single" w:sz="4" w:space="0" w:color="DEE7B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EE7B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E7B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E6" w:themeFill="accent1" w:themeFillTint="33"/>
      </w:tcPr>
    </w:tblStylePr>
    <w:tblStylePr w:type="band1Horz">
      <w:tblPr/>
      <w:tcPr>
        <w:shd w:val="clear" w:color="auto" w:fill="F4F7E6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BF5068"/>
    <w:pPr>
      <w:spacing w:line="240" w:lineRule="auto"/>
    </w:pPr>
    <w:rPr>
      <w:color w:val="679040" w:themeColor="accent2" w:themeShade="BF"/>
    </w:rPr>
    <w:tblPr>
      <w:tblStyleRowBandSize w:val="1"/>
      <w:tblStyleColBandSize w:val="1"/>
      <w:tblBorders>
        <w:top w:val="single" w:sz="4" w:space="0" w:color="B9D49E" w:themeColor="accent2" w:themeTint="99"/>
        <w:left w:val="single" w:sz="4" w:space="0" w:color="B9D49E" w:themeColor="accent2" w:themeTint="99"/>
        <w:bottom w:val="single" w:sz="4" w:space="0" w:color="B9D49E" w:themeColor="accent2" w:themeTint="99"/>
        <w:right w:val="single" w:sz="4" w:space="0" w:color="B9D49E" w:themeColor="accent2" w:themeTint="99"/>
        <w:insideH w:val="single" w:sz="4" w:space="0" w:color="B9D49E" w:themeColor="accent2" w:themeTint="99"/>
        <w:insideV w:val="single" w:sz="4" w:space="0" w:color="B9D49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9D49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9D49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0DE" w:themeFill="accent2" w:themeFillTint="33"/>
      </w:tcPr>
    </w:tblStylePr>
    <w:tblStylePr w:type="band1Horz">
      <w:tblPr/>
      <w:tcPr>
        <w:shd w:val="clear" w:color="auto" w:fill="E7F0DE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BF5068"/>
    <w:pPr>
      <w:spacing w:line="240" w:lineRule="auto"/>
    </w:pPr>
    <w:rPr>
      <w:color w:val="38548C" w:themeColor="accent3" w:themeShade="BF"/>
    </w:rPr>
    <w:tblPr>
      <w:tblStyleRowBandSize w:val="1"/>
      <w:tblStyleColBandSize w:val="1"/>
      <w:tblBorders>
        <w:top w:val="single" w:sz="4" w:space="0" w:color="95AAD4" w:themeColor="accent3" w:themeTint="99"/>
        <w:left w:val="single" w:sz="4" w:space="0" w:color="95AAD4" w:themeColor="accent3" w:themeTint="99"/>
        <w:bottom w:val="single" w:sz="4" w:space="0" w:color="95AAD4" w:themeColor="accent3" w:themeTint="99"/>
        <w:right w:val="single" w:sz="4" w:space="0" w:color="95AAD4" w:themeColor="accent3" w:themeTint="99"/>
        <w:insideH w:val="single" w:sz="4" w:space="0" w:color="95AAD4" w:themeColor="accent3" w:themeTint="99"/>
        <w:insideV w:val="single" w:sz="4" w:space="0" w:color="95AAD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5AAD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AAD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F0" w:themeFill="accent3" w:themeFillTint="33"/>
      </w:tcPr>
    </w:tblStylePr>
    <w:tblStylePr w:type="band1Horz">
      <w:tblPr/>
      <w:tcPr>
        <w:shd w:val="clear" w:color="auto" w:fill="DBE2F0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BF5068"/>
    <w:pPr>
      <w:spacing w:line="240" w:lineRule="auto"/>
    </w:pPr>
    <w:rPr>
      <w:color w:val="E09A21" w:themeColor="accent4" w:themeShade="BF"/>
    </w:rPr>
    <w:tblPr>
      <w:tblStyleRowBandSize w:val="1"/>
      <w:tblStyleColBandSize w:val="1"/>
      <w:tblBorders>
        <w:top w:val="single" w:sz="4" w:space="0" w:color="F3D7A8" w:themeColor="accent4" w:themeTint="99"/>
        <w:left w:val="single" w:sz="4" w:space="0" w:color="F3D7A8" w:themeColor="accent4" w:themeTint="99"/>
        <w:bottom w:val="single" w:sz="4" w:space="0" w:color="F3D7A8" w:themeColor="accent4" w:themeTint="99"/>
        <w:right w:val="single" w:sz="4" w:space="0" w:color="F3D7A8" w:themeColor="accent4" w:themeTint="99"/>
        <w:insideH w:val="single" w:sz="4" w:space="0" w:color="F3D7A8" w:themeColor="accent4" w:themeTint="99"/>
        <w:insideV w:val="single" w:sz="4" w:space="0" w:color="F3D7A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D7A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D7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1E2" w:themeFill="accent4" w:themeFillTint="33"/>
      </w:tcPr>
    </w:tblStylePr>
    <w:tblStylePr w:type="band1Horz">
      <w:tblPr/>
      <w:tcPr>
        <w:shd w:val="clear" w:color="auto" w:fill="FBF1E2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BF5068"/>
    <w:pPr>
      <w:spacing w:line="240" w:lineRule="auto"/>
    </w:pPr>
    <w:rPr>
      <w:color w:val="458779" w:themeColor="accent5" w:themeShade="BF"/>
    </w:rPr>
    <w:tblPr>
      <w:tblStyleRowBandSize w:val="1"/>
      <w:tblStyleColBandSize w:val="1"/>
      <w:tblBorders>
        <w:top w:val="single" w:sz="4" w:space="0" w:color="A0CFC5" w:themeColor="accent5" w:themeTint="99"/>
        <w:left w:val="single" w:sz="4" w:space="0" w:color="A0CFC5" w:themeColor="accent5" w:themeTint="99"/>
        <w:bottom w:val="single" w:sz="4" w:space="0" w:color="A0CFC5" w:themeColor="accent5" w:themeTint="99"/>
        <w:right w:val="single" w:sz="4" w:space="0" w:color="A0CFC5" w:themeColor="accent5" w:themeTint="99"/>
        <w:insideH w:val="single" w:sz="4" w:space="0" w:color="A0CFC5" w:themeColor="accent5" w:themeTint="99"/>
        <w:insideV w:val="single" w:sz="4" w:space="0" w:color="A0CFC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CFC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FC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FEB" w:themeFill="accent5" w:themeFillTint="33"/>
      </w:tcPr>
    </w:tblStylePr>
    <w:tblStylePr w:type="band1Horz">
      <w:tblPr/>
      <w:tcPr>
        <w:shd w:val="clear" w:color="auto" w:fill="DFEFEB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BF5068"/>
    <w:pPr>
      <w:spacing w:line="240" w:lineRule="auto"/>
    </w:pPr>
    <w:rPr>
      <w:color w:val="A73A2F" w:themeColor="accent6" w:themeShade="BF"/>
    </w:rPr>
    <w:tblPr>
      <w:tblStyleRowBandSize w:val="1"/>
      <w:tblStyleColBandSize w:val="1"/>
      <w:tblBorders>
        <w:top w:val="single" w:sz="4" w:space="0" w:color="E19D96" w:themeColor="accent6" w:themeTint="99"/>
        <w:left w:val="single" w:sz="4" w:space="0" w:color="E19D96" w:themeColor="accent6" w:themeTint="99"/>
        <w:bottom w:val="single" w:sz="4" w:space="0" w:color="E19D96" w:themeColor="accent6" w:themeTint="99"/>
        <w:right w:val="single" w:sz="4" w:space="0" w:color="E19D96" w:themeColor="accent6" w:themeTint="99"/>
        <w:insideH w:val="single" w:sz="4" w:space="0" w:color="E19D96" w:themeColor="accent6" w:themeTint="99"/>
        <w:insideV w:val="single" w:sz="4" w:space="0" w:color="E19D9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19D9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9D9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EDC" w:themeFill="accent6" w:themeFillTint="33"/>
      </w:tcPr>
    </w:tblStylePr>
    <w:tblStylePr w:type="band1Horz">
      <w:tblPr/>
      <w:tcPr>
        <w:shd w:val="clear" w:color="auto" w:fill="F5DEDC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BF506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BF5068"/>
    <w:pPr>
      <w:spacing w:line="240" w:lineRule="auto"/>
    </w:pPr>
    <w:rPr>
      <w:color w:val="AAC244" w:themeColor="accent1" w:themeShade="BF"/>
    </w:rPr>
    <w:tblPr>
      <w:tblStyleRowBandSize w:val="1"/>
      <w:tblStyleColBandSize w:val="1"/>
      <w:tblBorders>
        <w:top w:val="single" w:sz="4" w:space="0" w:color="DEE7B6" w:themeColor="accent1" w:themeTint="99"/>
        <w:left w:val="single" w:sz="4" w:space="0" w:color="DEE7B6" w:themeColor="accent1" w:themeTint="99"/>
        <w:bottom w:val="single" w:sz="4" w:space="0" w:color="DEE7B6" w:themeColor="accent1" w:themeTint="99"/>
        <w:right w:val="single" w:sz="4" w:space="0" w:color="DEE7B6" w:themeColor="accent1" w:themeTint="99"/>
        <w:insideH w:val="single" w:sz="4" w:space="0" w:color="DEE7B6" w:themeColor="accent1" w:themeTint="99"/>
        <w:insideV w:val="single" w:sz="4" w:space="0" w:color="DEE7B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E6" w:themeFill="accent1" w:themeFillTint="33"/>
      </w:tcPr>
    </w:tblStylePr>
    <w:tblStylePr w:type="band1Horz">
      <w:tblPr/>
      <w:tcPr>
        <w:shd w:val="clear" w:color="auto" w:fill="F4F7E6" w:themeFill="accent1" w:themeFillTint="33"/>
      </w:tcPr>
    </w:tblStylePr>
    <w:tblStylePr w:type="neCell">
      <w:tblPr/>
      <w:tcPr>
        <w:tcBorders>
          <w:bottom w:val="single" w:sz="4" w:space="0" w:color="DEE7B6" w:themeColor="accent1" w:themeTint="99"/>
        </w:tcBorders>
      </w:tcPr>
    </w:tblStylePr>
    <w:tblStylePr w:type="nwCell">
      <w:tblPr/>
      <w:tcPr>
        <w:tcBorders>
          <w:bottom w:val="single" w:sz="4" w:space="0" w:color="DEE7B6" w:themeColor="accent1" w:themeTint="99"/>
        </w:tcBorders>
      </w:tcPr>
    </w:tblStylePr>
    <w:tblStylePr w:type="seCell">
      <w:tblPr/>
      <w:tcPr>
        <w:tcBorders>
          <w:top w:val="single" w:sz="4" w:space="0" w:color="DEE7B6" w:themeColor="accent1" w:themeTint="99"/>
        </w:tcBorders>
      </w:tcPr>
    </w:tblStylePr>
    <w:tblStylePr w:type="swCell">
      <w:tblPr/>
      <w:tcPr>
        <w:tcBorders>
          <w:top w:val="single" w:sz="4" w:space="0" w:color="DEE7B6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BF5068"/>
    <w:pPr>
      <w:spacing w:line="240" w:lineRule="auto"/>
    </w:pPr>
    <w:rPr>
      <w:color w:val="679040" w:themeColor="accent2" w:themeShade="BF"/>
    </w:rPr>
    <w:tblPr>
      <w:tblStyleRowBandSize w:val="1"/>
      <w:tblStyleColBandSize w:val="1"/>
      <w:tblBorders>
        <w:top w:val="single" w:sz="4" w:space="0" w:color="B9D49E" w:themeColor="accent2" w:themeTint="99"/>
        <w:left w:val="single" w:sz="4" w:space="0" w:color="B9D49E" w:themeColor="accent2" w:themeTint="99"/>
        <w:bottom w:val="single" w:sz="4" w:space="0" w:color="B9D49E" w:themeColor="accent2" w:themeTint="99"/>
        <w:right w:val="single" w:sz="4" w:space="0" w:color="B9D49E" w:themeColor="accent2" w:themeTint="99"/>
        <w:insideH w:val="single" w:sz="4" w:space="0" w:color="B9D49E" w:themeColor="accent2" w:themeTint="99"/>
        <w:insideV w:val="single" w:sz="4" w:space="0" w:color="B9D49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F0DE" w:themeFill="accent2" w:themeFillTint="33"/>
      </w:tcPr>
    </w:tblStylePr>
    <w:tblStylePr w:type="band1Horz">
      <w:tblPr/>
      <w:tcPr>
        <w:shd w:val="clear" w:color="auto" w:fill="E7F0DE" w:themeFill="accent2" w:themeFillTint="33"/>
      </w:tcPr>
    </w:tblStylePr>
    <w:tblStylePr w:type="neCell">
      <w:tblPr/>
      <w:tcPr>
        <w:tcBorders>
          <w:bottom w:val="single" w:sz="4" w:space="0" w:color="B9D49E" w:themeColor="accent2" w:themeTint="99"/>
        </w:tcBorders>
      </w:tcPr>
    </w:tblStylePr>
    <w:tblStylePr w:type="nwCell">
      <w:tblPr/>
      <w:tcPr>
        <w:tcBorders>
          <w:bottom w:val="single" w:sz="4" w:space="0" w:color="B9D49E" w:themeColor="accent2" w:themeTint="99"/>
        </w:tcBorders>
      </w:tcPr>
    </w:tblStylePr>
    <w:tblStylePr w:type="seCell">
      <w:tblPr/>
      <w:tcPr>
        <w:tcBorders>
          <w:top w:val="single" w:sz="4" w:space="0" w:color="B9D49E" w:themeColor="accent2" w:themeTint="99"/>
        </w:tcBorders>
      </w:tcPr>
    </w:tblStylePr>
    <w:tblStylePr w:type="swCell">
      <w:tblPr/>
      <w:tcPr>
        <w:tcBorders>
          <w:top w:val="single" w:sz="4" w:space="0" w:color="B9D49E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BF5068"/>
    <w:pPr>
      <w:spacing w:line="240" w:lineRule="auto"/>
    </w:pPr>
    <w:rPr>
      <w:color w:val="38548C" w:themeColor="accent3" w:themeShade="BF"/>
    </w:rPr>
    <w:tblPr>
      <w:tblStyleRowBandSize w:val="1"/>
      <w:tblStyleColBandSize w:val="1"/>
      <w:tblBorders>
        <w:top w:val="single" w:sz="4" w:space="0" w:color="95AAD4" w:themeColor="accent3" w:themeTint="99"/>
        <w:left w:val="single" w:sz="4" w:space="0" w:color="95AAD4" w:themeColor="accent3" w:themeTint="99"/>
        <w:bottom w:val="single" w:sz="4" w:space="0" w:color="95AAD4" w:themeColor="accent3" w:themeTint="99"/>
        <w:right w:val="single" w:sz="4" w:space="0" w:color="95AAD4" w:themeColor="accent3" w:themeTint="99"/>
        <w:insideH w:val="single" w:sz="4" w:space="0" w:color="95AAD4" w:themeColor="accent3" w:themeTint="99"/>
        <w:insideV w:val="single" w:sz="4" w:space="0" w:color="95AAD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2F0" w:themeFill="accent3" w:themeFillTint="33"/>
      </w:tcPr>
    </w:tblStylePr>
    <w:tblStylePr w:type="band1Horz">
      <w:tblPr/>
      <w:tcPr>
        <w:shd w:val="clear" w:color="auto" w:fill="DBE2F0" w:themeFill="accent3" w:themeFillTint="33"/>
      </w:tcPr>
    </w:tblStylePr>
    <w:tblStylePr w:type="neCell">
      <w:tblPr/>
      <w:tcPr>
        <w:tcBorders>
          <w:bottom w:val="single" w:sz="4" w:space="0" w:color="95AAD4" w:themeColor="accent3" w:themeTint="99"/>
        </w:tcBorders>
      </w:tcPr>
    </w:tblStylePr>
    <w:tblStylePr w:type="nwCell">
      <w:tblPr/>
      <w:tcPr>
        <w:tcBorders>
          <w:bottom w:val="single" w:sz="4" w:space="0" w:color="95AAD4" w:themeColor="accent3" w:themeTint="99"/>
        </w:tcBorders>
      </w:tcPr>
    </w:tblStylePr>
    <w:tblStylePr w:type="seCell">
      <w:tblPr/>
      <w:tcPr>
        <w:tcBorders>
          <w:top w:val="single" w:sz="4" w:space="0" w:color="95AAD4" w:themeColor="accent3" w:themeTint="99"/>
        </w:tcBorders>
      </w:tcPr>
    </w:tblStylePr>
    <w:tblStylePr w:type="swCell">
      <w:tblPr/>
      <w:tcPr>
        <w:tcBorders>
          <w:top w:val="single" w:sz="4" w:space="0" w:color="95AAD4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BF5068"/>
    <w:pPr>
      <w:spacing w:line="240" w:lineRule="auto"/>
    </w:pPr>
    <w:rPr>
      <w:color w:val="E09A21" w:themeColor="accent4" w:themeShade="BF"/>
    </w:rPr>
    <w:tblPr>
      <w:tblStyleRowBandSize w:val="1"/>
      <w:tblStyleColBandSize w:val="1"/>
      <w:tblBorders>
        <w:top w:val="single" w:sz="4" w:space="0" w:color="F3D7A8" w:themeColor="accent4" w:themeTint="99"/>
        <w:left w:val="single" w:sz="4" w:space="0" w:color="F3D7A8" w:themeColor="accent4" w:themeTint="99"/>
        <w:bottom w:val="single" w:sz="4" w:space="0" w:color="F3D7A8" w:themeColor="accent4" w:themeTint="99"/>
        <w:right w:val="single" w:sz="4" w:space="0" w:color="F3D7A8" w:themeColor="accent4" w:themeTint="99"/>
        <w:insideH w:val="single" w:sz="4" w:space="0" w:color="F3D7A8" w:themeColor="accent4" w:themeTint="99"/>
        <w:insideV w:val="single" w:sz="4" w:space="0" w:color="F3D7A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1E2" w:themeFill="accent4" w:themeFillTint="33"/>
      </w:tcPr>
    </w:tblStylePr>
    <w:tblStylePr w:type="band1Horz">
      <w:tblPr/>
      <w:tcPr>
        <w:shd w:val="clear" w:color="auto" w:fill="FBF1E2" w:themeFill="accent4" w:themeFillTint="33"/>
      </w:tcPr>
    </w:tblStylePr>
    <w:tblStylePr w:type="neCell">
      <w:tblPr/>
      <w:tcPr>
        <w:tcBorders>
          <w:bottom w:val="single" w:sz="4" w:space="0" w:color="F3D7A8" w:themeColor="accent4" w:themeTint="99"/>
        </w:tcBorders>
      </w:tcPr>
    </w:tblStylePr>
    <w:tblStylePr w:type="nwCell">
      <w:tblPr/>
      <w:tcPr>
        <w:tcBorders>
          <w:bottom w:val="single" w:sz="4" w:space="0" w:color="F3D7A8" w:themeColor="accent4" w:themeTint="99"/>
        </w:tcBorders>
      </w:tcPr>
    </w:tblStylePr>
    <w:tblStylePr w:type="seCell">
      <w:tblPr/>
      <w:tcPr>
        <w:tcBorders>
          <w:top w:val="single" w:sz="4" w:space="0" w:color="F3D7A8" w:themeColor="accent4" w:themeTint="99"/>
        </w:tcBorders>
      </w:tcPr>
    </w:tblStylePr>
    <w:tblStylePr w:type="swCell">
      <w:tblPr/>
      <w:tcPr>
        <w:tcBorders>
          <w:top w:val="single" w:sz="4" w:space="0" w:color="F3D7A8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BF5068"/>
    <w:pPr>
      <w:spacing w:line="240" w:lineRule="auto"/>
    </w:pPr>
    <w:rPr>
      <w:color w:val="458779" w:themeColor="accent5" w:themeShade="BF"/>
    </w:rPr>
    <w:tblPr>
      <w:tblStyleRowBandSize w:val="1"/>
      <w:tblStyleColBandSize w:val="1"/>
      <w:tblBorders>
        <w:top w:val="single" w:sz="4" w:space="0" w:color="A0CFC5" w:themeColor="accent5" w:themeTint="99"/>
        <w:left w:val="single" w:sz="4" w:space="0" w:color="A0CFC5" w:themeColor="accent5" w:themeTint="99"/>
        <w:bottom w:val="single" w:sz="4" w:space="0" w:color="A0CFC5" w:themeColor="accent5" w:themeTint="99"/>
        <w:right w:val="single" w:sz="4" w:space="0" w:color="A0CFC5" w:themeColor="accent5" w:themeTint="99"/>
        <w:insideH w:val="single" w:sz="4" w:space="0" w:color="A0CFC5" w:themeColor="accent5" w:themeTint="99"/>
        <w:insideV w:val="single" w:sz="4" w:space="0" w:color="A0CFC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FEB" w:themeFill="accent5" w:themeFillTint="33"/>
      </w:tcPr>
    </w:tblStylePr>
    <w:tblStylePr w:type="band1Horz">
      <w:tblPr/>
      <w:tcPr>
        <w:shd w:val="clear" w:color="auto" w:fill="DFEFEB" w:themeFill="accent5" w:themeFillTint="33"/>
      </w:tcPr>
    </w:tblStylePr>
    <w:tblStylePr w:type="neCell">
      <w:tblPr/>
      <w:tcPr>
        <w:tcBorders>
          <w:bottom w:val="single" w:sz="4" w:space="0" w:color="A0CFC5" w:themeColor="accent5" w:themeTint="99"/>
        </w:tcBorders>
      </w:tcPr>
    </w:tblStylePr>
    <w:tblStylePr w:type="nwCell">
      <w:tblPr/>
      <w:tcPr>
        <w:tcBorders>
          <w:bottom w:val="single" w:sz="4" w:space="0" w:color="A0CFC5" w:themeColor="accent5" w:themeTint="99"/>
        </w:tcBorders>
      </w:tcPr>
    </w:tblStylePr>
    <w:tblStylePr w:type="seCell">
      <w:tblPr/>
      <w:tcPr>
        <w:tcBorders>
          <w:top w:val="single" w:sz="4" w:space="0" w:color="A0CFC5" w:themeColor="accent5" w:themeTint="99"/>
        </w:tcBorders>
      </w:tcPr>
    </w:tblStylePr>
    <w:tblStylePr w:type="swCell">
      <w:tblPr/>
      <w:tcPr>
        <w:tcBorders>
          <w:top w:val="single" w:sz="4" w:space="0" w:color="A0CFC5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BF5068"/>
    <w:pPr>
      <w:spacing w:line="240" w:lineRule="auto"/>
    </w:pPr>
    <w:rPr>
      <w:color w:val="A73A2F" w:themeColor="accent6" w:themeShade="BF"/>
    </w:rPr>
    <w:tblPr>
      <w:tblStyleRowBandSize w:val="1"/>
      <w:tblStyleColBandSize w:val="1"/>
      <w:tblBorders>
        <w:top w:val="single" w:sz="4" w:space="0" w:color="E19D96" w:themeColor="accent6" w:themeTint="99"/>
        <w:left w:val="single" w:sz="4" w:space="0" w:color="E19D96" w:themeColor="accent6" w:themeTint="99"/>
        <w:bottom w:val="single" w:sz="4" w:space="0" w:color="E19D96" w:themeColor="accent6" w:themeTint="99"/>
        <w:right w:val="single" w:sz="4" w:space="0" w:color="E19D96" w:themeColor="accent6" w:themeTint="99"/>
        <w:insideH w:val="single" w:sz="4" w:space="0" w:color="E19D96" w:themeColor="accent6" w:themeTint="99"/>
        <w:insideV w:val="single" w:sz="4" w:space="0" w:color="E19D9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EDC" w:themeFill="accent6" w:themeFillTint="33"/>
      </w:tcPr>
    </w:tblStylePr>
    <w:tblStylePr w:type="band1Horz">
      <w:tblPr/>
      <w:tcPr>
        <w:shd w:val="clear" w:color="auto" w:fill="F5DEDC" w:themeFill="accent6" w:themeFillTint="33"/>
      </w:tcPr>
    </w:tblStylePr>
    <w:tblStylePr w:type="neCell">
      <w:tblPr/>
      <w:tcPr>
        <w:tcBorders>
          <w:bottom w:val="single" w:sz="4" w:space="0" w:color="E19D96" w:themeColor="accent6" w:themeTint="99"/>
        </w:tcBorders>
      </w:tcPr>
    </w:tblStylePr>
    <w:tblStylePr w:type="nwCell">
      <w:tblPr/>
      <w:tcPr>
        <w:tcBorders>
          <w:bottom w:val="single" w:sz="4" w:space="0" w:color="E19D96" w:themeColor="accent6" w:themeTint="99"/>
        </w:tcBorders>
      </w:tcPr>
    </w:tblStylePr>
    <w:tblStylePr w:type="seCell">
      <w:tblPr/>
      <w:tcPr>
        <w:tcBorders>
          <w:top w:val="single" w:sz="4" w:space="0" w:color="E19D96" w:themeColor="accent6" w:themeTint="99"/>
        </w:tcBorders>
      </w:tcPr>
    </w:tblStylePr>
    <w:tblStylePr w:type="swCell">
      <w:tblPr/>
      <w:tcPr>
        <w:tcBorders>
          <w:top w:val="single" w:sz="4" w:space="0" w:color="E19D96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BF5068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BF5068"/>
    <w:pPr>
      <w:spacing w:line="240" w:lineRule="auto"/>
    </w:pPr>
    <w:tblPr>
      <w:tblStyleRowBandSize w:val="1"/>
      <w:tblStyleColBandSize w:val="1"/>
      <w:tblBorders>
        <w:top w:val="single" w:sz="8" w:space="0" w:color="C9D887" w:themeColor="accent1"/>
        <w:left w:val="single" w:sz="8" w:space="0" w:color="C9D887" w:themeColor="accent1"/>
        <w:bottom w:val="single" w:sz="8" w:space="0" w:color="C9D887" w:themeColor="accent1"/>
        <w:right w:val="single" w:sz="8" w:space="0" w:color="C9D887" w:themeColor="accent1"/>
        <w:insideH w:val="single" w:sz="8" w:space="0" w:color="C9D887" w:themeColor="accent1"/>
        <w:insideV w:val="single" w:sz="8" w:space="0" w:color="C9D88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D887" w:themeColor="accent1"/>
          <w:left w:val="single" w:sz="8" w:space="0" w:color="C9D887" w:themeColor="accent1"/>
          <w:bottom w:val="single" w:sz="18" w:space="0" w:color="C9D887" w:themeColor="accent1"/>
          <w:right w:val="single" w:sz="8" w:space="0" w:color="C9D887" w:themeColor="accent1"/>
          <w:insideH w:val="nil"/>
          <w:insideV w:val="single" w:sz="8" w:space="0" w:color="C9D88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D887" w:themeColor="accent1"/>
          <w:left w:val="single" w:sz="8" w:space="0" w:color="C9D887" w:themeColor="accent1"/>
          <w:bottom w:val="single" w:sz="8" w:space="0" w:color="C9D887" w:themeColor="accent1"/>
          <w:right w:val="single" w:sz="8" w:space="0" w:color="C9D887" w:themeColor="accent1"/>
          <w:insideH w:val="nil"/>
          <w:insideV w:val="single" w:sz="8" w:space="0" w:color="C9D88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D887" w:themeColor="accent1"/>
          <w:left w:val="single" w:sz="8" w:space="0" w:color="C9D887" w:themeColor="accent1"/>
          <w:bottom w:val="single" w:sz="8" w:space="0" w:color="C9D887" w:themeColor="accent1"/>
          <w:right w:val="single" w:sz="8" w:space="0" w:color="C9D887" w:themeColor="accent1"/>
        </w:tcBorders>
      </w:tcPr>
    </w:tblStylePr>
    <w:tblStylePr w:type="band1Vert">
      <w:tblPr/>
      <w:tcPr>
        <w:tcBorders>
          <w:top w:val="single" w:sz="8" w:space="0" w:color="C9D887" w:themeColor="accent1"/>
          <w:left w:val="single" w:sz="8" w:space="0" w:color="C9D887" w:themeColor="accent1"/>
          <w:bottom w:val="single" w:sz="8" w:space="0" w:color="C9D887" w:themeColor="accent1"/>
          <w:right w:val="single" w:sz="8" w:space="0" w:color="C9D887" w:themeColor="accent1"/>
        </w:tcBorders>
        <w:shd w:val="clear" w:color="auto" w:fill="F1F5E1" w:themeFill="accent1" w:themeFillTint="3F"/>
      </w:tcPr>
    </w:tblStylePr>
    <w:tblStylePr w:type="band1Horz">
      <w:tblPr/>
      <w:tcPr>
        <w:tcBorders>
          <w:top w:val="single" w:sz="8" w:space="0" w:color="C9D887" w:themeColor="accent1"/>
          <w:left w:val="single" w:sz="8" w:space="0" w:color="C9D887" w:themeColor="accent1"/>
          <w:bottom w:val="single" w:sz="8" w:space="0" w:color="C9D887" w:themeColor="accent1"/>
          <w:right w:val="single" w:sz="8" w:space="0" w:color="C9D887" w:themeColor="accent1"/>
          <w:insideV w:val="single" w:sz="8" w:space="0" w:color="C9D887" w:themeColor="accent1"/>
        </w:tcBorders>
        <w:shd w:val="clear" w:color="auto" w:fill="F1F5E1" w:themeFill="accent1" w:themeFillTint="3F"/>
      </w:tcPr>
    </w:tblStylePr>
    <w:tblStylePr w:type="band2Horz">
      <w:tblPr/>
      <w:tcPr>
        <w:tcBorders>
          <w:top w:val="single" w:sz="8" w:space="0" w:color="C9D887" w:themeColor="accent1"/>
          <w:left w:val="single" w:sz="8" w:space="0" w:color="C9D887" w:themeColor="accent1"/>
          <w:bottom w:val="single" w:sz="8" w:space="0" w:color="C9D887" w:themeColor="accent1"/>
          <w:right w:val="single" w:sz="8" w:space="0" w:color="C9D887" w:themeColor="accent1"/>
          <w:insideV w:val="single" w:sz="8" w:space="0" w:color="C9D887" w:themeColor="accent1"/>
        </w:tcBorders>
      </w:tcPr>
    </w:tblStylePr>
  </w:style>
  <w:style w:type="table" w:styleId="LightList">
    <w:name w:val="Light List"/>
    <w:basedOn w:val="TableNormal"/>
    <w:uiPriority w:val="61"/>
    <w:unhideWhenUsed/>
    <w:rsid w:val="00BF5068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BF5068"/>
    <w:pPr>
      <w:spacing w:line="240" w:lineRule="auto"/>
    </w:pPr>
    <w:tblPr>
      <w:tblStyleRowBandSize w:val="1"/>
      <w:tblStyleColBandSize w:val="1"/>
      <w:tblBorders>
        <w:top w:val="single" w:sz="8" w:space="0" w:color="C9D887" w:themeColor="accent1"/>
        <w:left w:val="single" w:sz="8" w:space="0" w:color="C9D887" w:themeColor="accent1"/>
        <w:bottom w:val="single" w:sz="8" w:space="0" w:color="C9D887" w:themeColor="accent1"/>
        <w:right w:val="single" w:sz="8" w:space="0" w:color="C9D88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D88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D887" w:themeColor="accent1"/>
          <w:left w:val="single" w:sz="8" w:space="0" w:color="C9D887" w:themeColor="accent1"/>
          <w:bottom w:val="single" w:sz="8" w:space="0" w:color="C9D887" w:themeColor="accent1"/>
          <w:right w:val="single" w:sz="8" w:space="0" w:color="C9D88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D887" w:themeColor="accent1"/>
          <w:left w:val="single" w:sz="8" w:space="0" w:color="C9D887" w:themeColor="accent1"/>
          <w:bottom w:val="single" w:sz="8" w:space="0" w:color="C9D887" w:themeColor="accent1"/>
          <w:right w:val="single" w:sz="8" w:space="0" w:color="C9D887" w:themeColor="accent1"/>
        </w:tcBorders>
      </w:tcPr>
    </w:tblStylePr>
    <w:tblStylePr w:type="band1Horz">
      <w:tblPr/>
      <w:tcPr>
        <w:tcBorders>
          <w:top w:val="single" w:sz="8" w:space="0" w:color="C9D887" w:themeColor="accent1"/>
          <w:left w:val="single" w:sz="8" w:space="0" w:color="C9D887" w:themeColor="accent1"/>
          <w:bottom w:val="single" w:sz="8" w:space="0" w:color="C9D887" w:themeColor="accent1"/>
          <w:right w:val="single" w:sz="8" w:space="0" w:color="C9D887" w:themeColor="accent1"/>
        </w:tcBorders>
      </w:tcPr>
    </w:tblStylePr>
  </w:style>
  <w:style w:type="table" w:styleId="LightShading">
    <w:name w:val="Light Shading"/>
    <w:basedOn w:val="TableNormal"/>
    <w:uiPriority w:val="60"/>
    <w:unhideWhenUsed/>
    <w:rsid w:val="00BF5068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BF5068"/>
    <w:pPr>
      <w:spacing w:line="240" w:lineRule="auto"/>
    </w:pPr>
    <w:rPr>
      <w:color w:val="AAC244" w:themeColor="accent1" w:themeShade="BF"/>
    </w:rPr>
    <w:tblPr>
      <w:tblStyleRowBandSize w:val="1"/>
      <w:tblStyleColBandSize w:val="1"/>
      <w:tblBorders>
        <w:top w:val="single" w:sz="8" w:space="0" w:color="C9D887" w:themeColor="accent1"/>
        <w:bottom w:val="single" w:sz="8" w:space="0" w:color="C9D88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D887" w:themeColor="accent1"/>
          <w:left w:val="nil"/>
          <w:bottom w:val="single" w:sz="8" w:space="0" w:color="C9D88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D887" w:themeColor="accent1"/>
          <w:left w:val="nil"/>
          <w:bottom w:val="single" w:sz="8" w:space="0" w:color="C9D88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E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E1" w:themeFill="accent1" w:themeFillTint="3F"/>
      </w:tcPr>
    </w:tblStylePr>
  </w:style>
  <w:style w:type="table" w:styleId="ListTable1Light">
    <w:name w:val="List Table 1 Light"/>
    <w:basedOn w:val="TableNormal"/>
    <w:uiPriority w:val="46"/>
    <w:rsid w:val="00BF506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BF506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E7B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E7B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E6" w:themeFill="accent1" w:themeFillTint="33"/>
      </w:tcPr>
    </w:tblStylePr>
    <w:tblStylePr w:type="band1Horz">
      <w:tblPr/>
      <w:tcPr>
        <w:shd w:val="clear" w:color="auto" w:fill="F4F7E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BF506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9D49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9D49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0DE" w:themeFill="accent2" w:themeFillTint="33"/>
      </w:tcPr>
    </w:tblStylePr>
    <w:tblStylePr w:type="band1Horz">
      <w:tblPr/>
      <w:tcPr>
        <w:shd w:val="clear" w:color="auto" w:fill="E7F0D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BF506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AAD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AAD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F0" w:themeFill="accent3" w:themeFillTint="33"/>
      </w:tcPr>
    </w:tblStylePr>
    <w:tblStylePr w:type="band1Horz">
      <w:tblPr/>
      <w:tcPr>
        <w:shd w:val="clear" w:color="auto" w:fill="DBE2F0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BF506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D7A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D7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1E2" w:themeFill="accent4" w:themeFillTint="33"/>
      </w:tcPr>
    </w:tblStylePr>
    <w:tblStylePr w:type="band1Horz">
      <w:tblPr/>
      <w:tcPr>
        <w:shd w:val="clear" w:color="auto" w:fill="FBF1E2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BF506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FC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FC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FEB" w:themeFill="accent5" w:themeFillTint="33"/>
      </w:tcPr>
    </w:tblStylePr>
    <w:tblStylePr w:type="band1Horz">
      <w:tblPr/>
      <w:tcPr>
        <w:shd w:val="clear" w:color="auto" w:fill="DFEFE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BF506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9D9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9D9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EDC" w:themeFill="accent6" w:themeFillTint="33"/>
      </w:tcPr>
    </w:tblStylePr>
    <w:tblStylePr w:type="band1Horz">
      <w:tblPr/>
      <w:tcPr>
        <w:shd w:val="clear" w:color="auto" w:fill="F5DEDC" w:themeFill="accent6" w:themeFillTint="33"/>
      </w:tcPr>
    </w:tblStylePr>
  </w:style>
  <w:style w:type="table" w:styleId="ListTable2">
    <w:name w:val="List Table 2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DEE7B6" w:themeColor="accent1" w:themeTint="99"/>
        <w:bottom w:val="single" w:sz="4" w:space="0" w:color="DEE7B6" w:themeColor="accent1" w:themeTint="99"/>
        <w:insideH w:val="single" w:sz="4" w:space="0" w:color="DEE7B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E6" w:themeFill="accent1" w:themeFillTint="33"/>
      </w:tcPr>
    </w:tblStylePr>
    <w:tblStylePr w:type="band1Horz">
      <w:tblPr/>
      <w:tcPr>
        <w:shd w:val="clear" w:color="auto" w:fill="F4F7E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B9D49E" w:themeColor="accent2" w:themeTint="99"/>
        <w:bottom w:val="single" w:sz="4" w:space="0" w:color="B9D49E" w:themeColor="accent2" w:themeTint="99"/>
        <w:insideH w:val="single" w:sz="4" w:space="0" w:color="B9D49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0DE" w:themeFill="accent2" w:themeFillTint="33"/>
      </w:tcPr>
    </w:tblStylePr>
    <w:tblStylePr w:type="band1Horz">
      <w:tblPr/>
      <w:tcPr>
        <w:shd w:val="clear" w:color="auto" w:fill="E7F0D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95AAD4" w:themeColor="accent3" w:themeTint="99"/>
        <w:bottom w:val="single" w:sz="4" w:space="0" w:color="95AAD4" w:themeColor="accent3" w:themeTint="99"/>
        <w:insideH w:val="single" w:sz="4" w:space="0" w:color="95AAD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F0" w:themeFill="accent3" w:themeFillTint="33"/>
      </w:tcPr>
    </w:tblStylePr>
    <w:tblStylePr w:type="band1Horz">
      <w:tblPr/>
      <w:tcPr>
        <w:shd w:val="clear" w:color="auto" w:fill="DBE2F0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3D7A8" w:themeColor="accent4" w:themeTint="99"/>
        <w:bottom w:val="single" w:sz="4" w:space="0" w:color="F3D7A8" w:themeColor="accent4" w:themeTint="99"/>
        <w:insideH w:val="single" w:sz="4" w:space="0" w:color="F3D7A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1E2" w:themeFill="accent4" w:themeFillTint="33"/>
      </w:tcPr>
    </w:tblStylePr>
    <w:tblStylePr w:type="band1Horz">
      <w:tblPr/>
      <w:tcPr>
        <w:shd w:val="clear" w:color="auto" w:fill="FBF1E2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A0CFC5" w:themeColor="accent5" w:themeTint="99"/>
        <w:bottom w:val="single" w:sz="4" w:space="0" w:color="A0CFC5" w:themeColor="accent5" w:themeTint="99"/>
        <w:insideH w:val="single" w:sz="4" w:space="0" w:color="A0CFC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FEB" w:themeFill="accent5" w:themeFillTint="33"/>
      </w:tcPr>
    </w:tblStylePr>
    <w:tblStylePr w:type="band1Horz">
      <w:tblPr/>
      <w:tcPr>
        <w:shd w:val="clear" w:color="auto" w:fill="DFEFE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E19D96" w:themeColor="accent6" w:themeTint="99"/>
        <w:bottom w:val="single" w:sz="4" w:space="0" w:color="E19D96" w:themeColor="accent6" w:themeTint="99"/>
        <w:insideH w:val="single" w:sz="4" w:space="0" w:color="E19D9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EDC" w:themeFill="accent6" w:themeFillTint="33"/>
      </w:tcPr>
    </w:tblStylePr>
    <w:tblStylePr w:type="band1Horz">
      <w:tblPr/>
      <w:tcPr>
        <w:shd w:val="clear" w:color="auto" w:fill="F5DEDC" w:themeFill="accent6" w:themeFillTint="33"/>
      </w:tcPr>
    </w:tblStylePr>
  </w:style>
  <w:style w:type="table" w:styleId="ListTable3">
    <w:name w:val="List Table 3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C9D887" w:themeColor="accent1"/>
        <w:left w:val="single" w:sz="4" w:space="0" w:color="C9D887" w:themeColor="accent1"/>
        <w:bottom w:val="single" w:sz="4" w:space="0" w:color="C9D887" w:themeColor="accent1"/>
        <w:right w:val="single" w:sz="4" w:space="0" w:color="C9D88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D887" w:themeFill="accent1"/>
      </w:tcPr>
    </w:tblStylePr>
    <w:tblStylePr w:type="lastRow">
      <w:rPr>
        <w:b/>
        <w:bCs/>
      </w:rPr>
      <w:tblPr/>
      <w:tcPr>
        <w:tcBorders>
          <w:top w:val="double" w:sz="4" w:space="0" w:color="C9D88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D887" w:themeColor="accent1"/>
          <w:right w:val="single" w:sz="4" w:space="0" w:color="C9D887" w:themeColor="accent1"/>
        </w:tcBorders>
      </w:tcPr>
    </w:tblStylePr>
    <w:tblStylePr w:type="band1Horz">
      <w:tblPr/>
      <w:tcPr>
        <w:tcBorders>
          <w:top w:val="single" w:sz="4" w:space="0" w:color="C9D887" w:themeColor="accent1"/>
          <w:bottom w:val="single" w:sz="4" w:space="0" w:color="C9D88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D887" w:themeColor="accent1"/>
          <w:left w:val="nil"/>
        </w:tcBorders>
      </w:tcPr>
    </w:tblStylePr>
    <w:tblStylePr w:type="swCell">
      <w:tblPr/>
      <w:tcPr>
        <w:tcBorders>
          <w:top w:val="double" w:sz="4" w:space="0" w:color="C9D88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8BB85F" w:themeColor="accent2"/>
        <w:left w:val="single" w:sz="4" w:space="0" w:color="8BB85F" w:themeColor="accent2"/>
        <w:bottom w:val="single" w:sz="4" w:space="0" w:color="8BB85F" w:themeColor="accent2"/>
        <w:right w:val="single" w:sz="4" w:space="0" w:color="8BB85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BB85F" w:themeFill="accent2"/>
      </w:tcPr>
    </w:tblStylePr>
    <w:tblStylePr w:type="lastRow">
      <w:rPr>
        <w:b/>
        <w:bCs/>
      </w:rPr>
      <w:tblPr/>
      <w:tcPr>
        <w:tcBorders>
          <w:top w:val="double" w:sz="4" w:space="0" w:color="8BB85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BB85F" w:themeColor="accent2"/>
          <w:right w:val="single" w:sz="4" w:space="0" w:color="8BB85F" w:themeColor="accent2"/>
        </w:tcBorders>
      </w:tcPr>
    </w:tblStylePr>
    <w:tblStylePr w:type="band1Horz">
      <w:tblPr/>
      <w:tcPr>
        <w:tcBorders>
          <w:top w:val="single" w:sz="4" w:space="0" w:color="8BB85F" w:themeColor="accent2"/>
          <w:bottom w:val="single" w:sz="4" w:space="0" w:color="8BB85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BB85F" w:themeColor="accent2"/>
          <w:left w:val="nil"/>
        </w:tcBorders>
      </w:tcPr>
    </w:tblStylePr>
    <w:tblStylePr w:type="swCell">
      <w:tblPr/>
      <w:tcPr>
        <w:tcBorders>
          <w:top w:val="double" w:sz="4" w:space="0" w:color="8BB85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4F72B8" w:themeColor="accent3"/>
        <w:left w:val="single" w:sz="4" w:space="0" w:color="4F72B8" w:themeColor="accent3"/>
        <w:bottom w:val="single" w:sz="4" w:space="0" w:color="4F72B8" w:themeColor="accent3"/>
        <w:right w:val="single" w:sz="4" w:space="0" w:color="4F72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72B8" w:themeFill="accent3"/>
      </w:tcPr>
    </w:tblStylePr>
    <w:tblStylePr w:type="lastRow">
      <w:rPr>
        <w:b/>
        <w:bCs/>
      </w:rPr>
      <w:tblPr/>
      <w:tcPr>
        <w:tcBorders>
          <w:top w:val="double" w:sz="4" w:space="0" w:color="4F72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72B8" w:themeColor="accent3"/>
          <w:right w:val="single" w:sz="4" w:space="0" w:color="4F72B8" w:themeColor="accent3"/>
        </w:tcBorders>
      </w:tcPr>
    </w:tblStylePr>
    <w:tblStylePr w:type="band1Horz">
      <w:tblPr/>
      <w:tcPr>
        <w:tcBorders>
          <w:top w:val="single" w:sz="4" w:space="0" w:color="4F72B8" w:themeColor="accent3"/>
          <w:bottom w:val="single" w:sz="4" w:space="0" w:color="4F72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72B8" w:themeColor="accent3"/>
          <w:left w:val="nil"/>
        </w:tcBorders>
      </w:tcPr>
    </w:tblStylePr>
    <w:tblStylePr w:type="swCell">
      <w:tblPr/>
      <w:tcPr>
        <w:tcBorders>
          <w:top w:val="double" w:sz="4" w:space="0" w:color="4F72B8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EBBD6E" w:themeColor="accent4"/>
        <w:left w:val="single" w:sz="4" w:space="0" w:color="EBBD6E" w:themeColor="accent4"/>
        <w:bottom w:val="single" w:sz="4" w:space="0" w:color="EBBD6E" w:themeColor="accent4"/>
        <w:right w:val="single" w:sz="4" w:space="0" w:color="EBBD6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BBD6E" w:themeFill="accent4"/>
      </w:tcPr>
    </w:tblStylePr>
    <w:tblStylePr w:type="lastRow">
      <w:rPr>
        <w:b/>
        <w:bCs/>
      </w:rPr>
      <w:tblPr/>
      <w:tcPr>
        <w:tcBorders>
          <w:top w:val="double" w:sz="4" w:space="0" w:color="EBBD6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BBD6E" w:themeColor="accent4"/>
          <w:right w:val="single" w:sz="4" w:space="0" w:color="EBBD6E" w:themeColor="accent4"/>
        </w:tcBorders>
      </w:tcPr>
    </w:tblStylePr>
    <w:tblStylePr w:type="band1Horz">
      <w:tblPr/>
      <w:tcPr>
        <w:tcBorders>
          <w:top w:val="single" w:sz="4" w:space="0" w:color="EBBD6E" w:themeColor="accent4"/>
          <w:bottom w:val="single" w:sz="4" w:space="0" w:color="EBBD6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BBD6E" w:themeColor="accent4"/>
          <w:left w:val="nil"/>
        </w:tcBorders>
      </w:tcPr>
    </w:tblStylePr>
    <w:tblStylePr w:type="swCell">
      <w:tblPr/>
      <w:tcPr>
        <w:tcBorders>
          <w:top w:val="double" w:sz="4" w:space="0" w:color="EBBD6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62AF9F" w:themeColor="accent5"/>
        <w:left w:val="single" w:sz="4" w:space="0" w:color="62AF9F" w:themeColor="accent5"/>
        <w:bottom w:val="single" w:sz="4" w:space="0" w:color="62AF9F" w:themeColor="accent5"/>
        <w:right w:val="single" w:sz="4" w:space="0" w:color="62AF9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F9F" w:themeFill="accent5"/>
      </w:tcPr>
    </w:tblStylePr>
    <w:tblStylePr w:type="lastRow">
      <w:rPr>
        <w:b/>
        <w:bCs/>
      </w:rPr>
      <w:tblPr/>
      <w:tcPr>
        <w:tcBorders>
          <w:top w:val="double" w:sz="4" w:space="0" w:color="62AF9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F9F" w:themeColor="accent5"/>
          <w:right w:val="single" w:sz="4" w:space="0" w:color="62AF9F" w:themeColor="accent5"/>
        </w:tcBorders>
      </w:tcPr>
    </w:tblStylePr>
    <w:tblStylePr w:type="band1Horz">
      <w:tblPr/>
      <w:tcPr>
        <w:tcBorders>
          <w:top w:val="single" w:sz="4" w:space="0" w:color="62AF9F" w:themeColor="accent5"/>
          <w:bottom w:val="single" w:sz="4" w:space="0" w:color="62AF9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F9F" w:themeColor="accent5"/>
          <w:left w:val="nil"/>
        </w:tcBorders>
      </w:tcPr>
    </w:tblStylePr>
    <w:tblStylePr w:type="swCell">
      <w:tblPr/>
      <w:tcPr>
        <w:tcBorders>
          <w:top w:val="double" w:sz="4" w:space="0" w:color="62AF9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CE5D51" w:themeColor="accent6"/>
        <w:left w:val="single" w:sz="4" w:space="0" w:color="CE5D51" w:themeColor="accent6"/>
        <w:bottom w:val="single" w:sz="4" w:space="0" w:color="CE5D51" w:themeColor="accent6"/>
        <w:right w:val="single" w:sz="4" w:space="0" w:color="CE5D5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5D51" w:themeFill="accent6"/>
      </w:tcPr>
    </w:tblStylePr>
    <w:tblStylePr w:type="lastRow">
      <w:rPr>
        <w:b/>
        <w:bCs/>
      </w:rPr>
      <w:tblPr/>
      <w:tcPr>
        <w:tcBorders>
          <w:top w:val="double" w:sz="4" w:space="0" w:color="CE5D5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5D51" w:themeColor="accent6"/>
          <w:right w:val="single" w:sz="4" w:space="0" w:color="CE5D51" w:themeColor="accent6"/>
        </w:tcBorders>
      </w:tcPr>
    </w:tblStylePr>
    <w:tblStylePr w:type="band1Horz">
      <w:tblPr/>
      <w:tcPr>
        <w:tcBorders>
          <w:top w:val="single" w:sz="4" w:space="0" w:color="CE5D51" w:themeColor="accent6"/>
          <w:bottom w:val="single" w:sz="4" w:space="0" w:color="CE5D5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5D51" w:themeColor="accent6"/>
          <w:left w:val="nil"/>
        </w:tcBorders>
      </w:tcPr>
    </w:tblStylePr>
    <w:tblStylePr w:type="swCell">
      <w:tblPr/>
      <w:tcPr>
        <w:tcBorders>
          <w:top w:val="double" w:sz="4" w:space="0" w:color="CE5D5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DEE7B6" w:themeColor="accent1" w:themeTint="99"/>
        <w:left w:val="single" w:sz="4" w:space="0" w:color="DEE7B6" w:themeColor="accent1" w:themeTint="99"/>
        <w:bottom w:val="single" w:sz="4" w:space="0" w:color="DEE7B6" w:themeColor="accent1" w:themeTint="99"/>
        <w:right w:val="single" w:sz="4" w:space="0" w:color="DEE7B6" w:themeColor="accent1" w:themeTint="99"/>
        <w:insideH w:val="single" w:sz="4" w:space="0" w:color="DEE7B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D887" w:themeColor="accent1"/>
          <w:left w:val="single" w:sz="4" w:space="0" w:color="C9D887" w:themeColor="accent1"/>
          <w:bottom w:val="single" w:sz="4" w:space="0" w:color="C9D887" w:themeColor="accent1"/>
          <w:right w:val="single" w:sz="4" w:space="0" w:color="C9D887" w:themeColor="accent1"/>
          <w:insideH w:val="nil"/>
        </w:tcBorders>
        <w:shd w:val="clear" w:color="auto" w:fill="C9D887" w:themeFill="accent1"/>
      </w:tcPr>
    </w:tblStylePr>
    <w:tblStylePr w:type="lastRow">
      <w:rPr>
        <w:b/>
        <w:bCs/>
      </w:rPr>
      <w:tblPr/>
      <w:tcPr>
        <w:tcBorders>
          <w:top w:val="double" w:sz="4" w:space="0" w:color="DEE7B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E6" w:themeFill="accent1" w:themeFillTint="33"/>
      </w:tcPr>
    </w:tblStylePr>
    <w:tblStylePr w:type="band1Horz">
      <w:tblPr/>
      <w:tcPr>
        <w:shd w:val="clear" w:color="auto" w:fill="F4F7E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B9D49E" w:themeColor="accent2" w:themeTint="99"/>
        <w:left w:val="single" w:sz="4" w:space="0" w:color="B9D49E" w:themeColor="accent2" w:themeTint="99"/>
        <w:bottom w:val="single" w:sz="4" w:space="0" w:color="B9D49E" w:themeColor="accent2" w:themeTint="99"/>
        <w:right w:val="single" w:sz="4" w:space="0" w:color="B9D49E" w:themeColor="accent2" w:themeTint="99"/>
        <w:insideH w:val="single" w:sz="4" w:space="0" w:color="B9D49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BB85F" w:themeColor="accent2"/>
          <w:left w:val="single" w:sz="4" w:space="0" w:color="8BB85F" w:themeColor="accent2"/>
          <w:bottom w:val="single" w:sz="4" w:space="0" w:color="8BB85F" w:themeColor="accent2"/>
          <w:right w:val="single" w:sz="4" w:space="0" w:color="8BB85F" w:themeColor="accent2"/>
          <w:insideH w:val="nil"/>
        </w:tcBorders>
        <w:shd w:val="clear" w:color="auto" w:fill="8BB85F" w:themeFill="accent2"/>
      </w:tcPr>
    </w:tblStylePr>
    <w:tblStylePr w:type="lastRow">
      <w:rPr>
        <w:b/>
        <w:bCs/>
      </w:rPr>
      <w:tblPr/>
      <w:tcPr>
        <w:tcBorders>
          <w:top w:val="double" w:sz="4" w:space="0" w:color="B9D49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0DE" w:themeFill="accent2" w:themeFillTint="33"/>
      </w:tcPr>
    </w:tblStylePr>
    <w:tblStylePr w:type="band1Horz">
      <w:tblPr/>
      <w:tcPr>
        <w:shd w:val="clear" w:color="auto" w:fill="E7F0D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95AAD4" w:themeColor="accent3" w:themeTint="99"/>
        <w:left w:val="single" w:sz="4" w:space="0" w:color="95AAD4" w:themeColor="accent3" w:themeTint="99"/>
        <w:bottom w:val="single" w:sz="4" w:space="0" w:color="95AAD4" w:themeColor="accent3" w:themeTint="99"/>
        <w:right w:val="single" w:sz="4" w:space="0" w:color="95AAD4" w:themeColor="accent3" w:themeTint="99"/>
        <w:insideH w:val="single" w:sz="4" w:space="0" w:color="95AAD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72B8" w:themeColor="accent3"/>
          <w:left w:val="single" w:sz="4" w:space="0" w:color="4F72B8" w:themeColor="accent3"/>
          <w:bottom w:val="single" w:sz="4" w:space="0" w:color="4F72B8" w:themeColor="accent3"/>
          <w:right w:val="single" w:sz="4" w:space="0" w:color="4F72B8" w:themeColor="accent3"/>
          <w:insideH w:val="nil"/>
        </w:tcBorders>
        <w:shd w:val="clear" w:color="auto" w:fill="4F72B8" w:themeFill="accent3"/>
      </w:tcPr>
    </w:tblStylePr>
    <w:tblStylePr w:type="lastRow">
      <w:rPr>
        <w:b/>
        <w:bCs/>
      </w:rPr>
      <w:tblPr/>
      <w:tcPr>
        <w:tcBorders>
          <w:top w:val="double" w:sz="4" w:space="0" w:color="95AAD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F0" w:themeFill="accent3" w:themeFillTint="33"/>
      </w:tcPr>
    </w:tblStylePr>
    <w:tblStylePr w:type="band1Horz">
      <w:tblPr/>
      <w:tcPr>
        <w:shd w:val="clear" w:color="auto" w:fill="DBE2F0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F3D7A8" w:themeColor="accent4" w:themeTint="99"/>
        <w:left w:val="single" w:sz="4" w:space="0" w:color="F3D7A8" w:themeColor="accent4" w:themeTint="99"/>
        <w:bottom w:val="single" w:sz="4" w:space="0" w:color="F3D7A8" w:themeColor="accent4" w:themeTint="99"/>
        <w:right w:val="single" w:sz="4" w:space="0" w:color="F3D7A8" w:themeColor="accent4" w:themeTint="99"/>
        <w:insideH w:val="single" w:sz="4" w:space="0" w:color="F3D7A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BBD6E" w:themeColor="accent4"/>
          <w:left w:val="single" w:sz="4" w:space="0" w:color="EBBD6E" w:themeColor="accent4"/>
          <w:bottom w:val="single" w:sz="4" w:space="0" w:color="EBBD6E" w:themeColor="accent4"/>
          <w:right w:val="single" w:sz="4" w:space="0" w:color="EBBD6E" w:themeColor="accent4"/>
          <w:insideH w:val="nil"/>
        </w:tcBorders>
        <w:shd w:val="clear" w:color="auto" w:fill="EBBD6E" w:themeFill="accent4"/>
      </w:tcPr>
    </w:tblStylePr>
    <w:tblStylePr w:type="lastRow">
      <w:rPr>
        <w:b/>
        <w:bCs/>
      </w:rPr>
      <w:tblPr/>
      <w:tcPr>
        <w:tcBorders>
          <w:top w:val="double" w:sz="4" w:space="0" w:color="F3D7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1E2" w:themeFill="accent4" w:themeFillTint="33"/>
      </w:tcPr>
    </w:tblStylePr>
    <w:tblStylePr w:type="band1Horz">
      <w:tblPr/>
      <w:tcPr>
        <w:shd w:val="clear" w:color="auto" w:fill="FBF1E2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A0CFC5" w:themeColor="accent5" w:themeTint="99"/>
        <w:left w:val="single" w:sz="4" w:space="0" w:color="A0CFC5" w:themeColor="accent5" w:themeTint="99"/>
        <w:bottom w:val="single" w:sz="4" w:space="0" w:color="A0CFC5" w:themeColor="accent5" w:themeTint="99"/>
        <w:right w:val="single" w:sz="4" w:space="0" w:color="A0CFC5" w:themeColor="accent5" w:themeTint="99"/>
        <w:insideH w:val="single" w:sz="4" w:space="0" w:color="A0CFC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F9F" w:themeColor="accent5"/>
          <w:left w:val="single" w:sz="4" w:space="0" w:color="62AF9F" w:themeColor="accent5"/>
          <w:bottom w:val="single" w:sz="4" w:space="0" w:color="62AF9F" w:themeColor="accent5"/>
          <w:right w:val="single" w:sz="4" w:space="0" w:color="62AF9F" w:themeColor="accent5"/>
          <w:insideH w:val="nil"/>
        </w:tcBorders>
        <w:shd w:val="clear" w:color="auto" w:fill="62AF9F" w:themeFill="accent5"/>
      </w:tcPr>
    </w:tblStylePr>
    <w:tblStylePr w:type="lastRow">
      <w:rPr>
        <w:b/>
        <w:bCs/>
      </w:rPr>
      <w:tblPr/>
      <w:tcPr>
        <w:tcBorders>
          <w:top w:val="double" w:sz="4" w:space="0" w:color="A0CFC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FEB" w:themeFill="accent5" w:themeFillTint="33"/>
      </w:tcPr>
    </w:tblStylePr>
    <w:tblStylePr w:type="band1Horz">
      <w:tblPr/>
      <w:tcPr>
        <w:shd w:val="clear" w:color="auto" w:fill="DFEFE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E19D96" w:themeColor="accent6" w:themeTint="99"/>
        <w:left w:val="single" w:sz="4" w:space="0" w:color="E19D96" w:themeColor="accent6" w:themeTint="99"/>
        <w:bottom w:val="single" w:sz="4" w:space="0" w:color="E19D96" w:themeColor="accent6" w:themeTint="99"/>
        <w:right w:val="single" w:sz="4" w:space="0" w:color="E19D96" w:themeColor="accent6" w:themeTint="99"/>
        <w:insideH w:val="single" w:sz="4" w:space="0" w:color="E19D9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5D51" w:themeColor="accent6"/>
          <w:left w:val="single" w:sz="4" w:space="0" w:color="CE5D51" w:themeColor="accent6"/>
          <w:bottom w:val="single" w:sz="4" w:space="0" w:color="CE5D51" w:themeColor="accent6"/>
          <w:right w:val="single" w:sz="4" w:space="0" w:color="CE5D51" w:themeColor="accent6"/>
          <w:insideH w:val="nil"/>
        </w:tcBorders>
        <w:shd w:val="clear" w:color="auto" w:fill="CE5D51" w:themeFill="accent6"/>
      </w:tcPr>
    </w:tblStylePr>
    <w:tblStylePr w:type="lastRow">
      <w:rPr>
        <w:b/>
        <w:bCs/>
      </w:rPr>
      <w:tblPr/>
      <w:tcPr>
        <w:tcBorders>
          <w:top w:val="double" w:sz="4" w:space="0" w:color="E19D9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EDC" w:themeFill="accent6" w:themeFillTint="33"/>
      </w:tcPr>
    </w:tblStylePr>
    <w:tblStylePr w:type="band1Horz">
      <w:tblPr/>
      <w:tcPr>
        <w:shd w:val="clear" w:color="auto" w:fill="F5DE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BF506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F506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D887" w:themeColor="accent1"/>
        <w:left w:val="single" w:sz="24" w:space="0" w:color="C9D887" w:themeColor="accent1"/>
        <w:bottom w:val="single" w:sz="24" w:space="0" w:color="C9D887" w:themeColor="accent1"/>
        <w:right w:val="single" w:sz="24" w:space="0" w:color="C9D887" w:themeColor="accent1"/>
      </w:tblBorders>
    </w:tblPr>
    <w:tcPr>
      <w:shd w:val="clear" w:color="auto" w:fill="C9D887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BF506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BB85F" w:themeColor="accent2"/>
        <w:left w:val="single" w:sz="24" w:space="0" w:color="8BB85F" w:themeColor="accent2"/>
        <w:bottom w:val="single" w:sz="24" w:space="0" w:color="8BB85F" w:themeColor="accent2"/>
        <w:right w:val="single" w:sz="24" w:space="0" w:color="8BB85F" w:themeColor="accent2"/>
      </w:tblBorders>
    </w:tblPr>
    <w:tcPr>
      <w:shd w:val="clear" w:color="auto" w:fill="8BB85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BF506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72B8" w:themeColor="accent3"/>
        <w:left w:val="single" w:sz="24" w:space="0" w:color="4F72B8" w:themeColor="accent3"/>
        <w:bottom w:val="single" w:sz="24" w:space="0" w:color="4F72B8" w:themeColor="accent3"/>
        <w:right w:val="single" w:sz="24" w:space="0" w:color="4F72B8" w:themeColor="accent3"/>
      </w:tblBorders>
    </w:tblPr>
    <w:tcPr>
      <w:shd w:val="clear" w:color="auto" w:fill="4F72B8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F506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BBD6E" w:themeColor="accent4"/>
        <w:left w:val="single" w:sz="24" w:space="0" w:color="EBBD6E" w:themeColor="accent4"/>
        <w:bottom w:val="single" w:sz="24" w:space="0" w:color="EBBD6E" w:themeColor="accent4"/>
        <w:right w:val="single" w:sz="24" w:space="0" w:color="EBBD6E" w:themeColor="accent4"/>
      </w:tblBorders>
    </w:tblPr>
    <w:tcPr>
      <w:shd w:val="clear" w:color="auto" w:fill="EBBD6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BF506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2AF9F" w:themeColor="accent5"/>
        <w:left w:val="single" w:sz="24" w:space="0" w:color="62AF9F" w:themeColor="accent5"/>
        <w:bottom w:val="single" w:sz="24" w:space="0" w:color="62AF9F" w:themeColor="accent5"/>
        <w:right w:val="single" w:sz="24" w:space="0" w:color="62AF9F" w:themeColor="accent5"/>
      </w:tblBorders>
    </w:tblPr>
    <w:tcPr>
      <w:shd w:val="clear" w:color="auto" w:fill="62AF9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BF5068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5D51" w:themeColor="accent6"/>
        <w:left w:val="single" w:sz="24" w:space="0" w:color="CE5D51" w:themeColor="accent6"/>
        <w:bottom w:val="single" w:sz="24" w:space="0" w:color="CE5D51" w:themeColor="accent6"/>
        <w:right w:val="single" w:sz="24" w:space="0" w:color="CE5D51" w:themeColor="accent6"/>
      </w:tblBorders>
    </w:tblPr>
    <w:tcPr>
      <w:shd w:val="clear" w:color="auto" w:fill="CE5D5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BF506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BF5068"/>
    <w:pPr>
      <w:spacing w:line="240" w:lineRule="auto"/>
    </w:pPr>
    <w:rPr>
      <w:color w:val="AAC244" w:themeColor="accent1" w:themeShade="BF"/>
    </w:rPr>
    <w:tblPr>
      <w:tblStyleRowBandSize w:val="1"/>
      <w:tblStyleColBandSize w:val="1"/>
      <w:tblBorders>
        <w:top w:val="single" w:sz="4" w:space="0" w:color="C9D887" w:themeColor="accent1"/>
        <w:bottom w:val="single" w:sz="4" w:space="0" w:color="C9D88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D88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D88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E6" w:themeFill="accent1" w:themeFillTint="33"/>
      </w:tcPr>
    </w:tblStylePr>
    <w:tblStylePr w:type="band1Horz">
      <w:tblPr/>
      <w:tcPr>
        <w:shd w:val="clear" w:color="auto" w:fill="F4F7E6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BF5068"/>
    <w:pPr>
      <w:spacing w:line="240" w:lineRule="auto"/>
    </w:pPr>
    <w:rPr>
      <w:color w:val="679040" w:themeColor="accent2" w:themeShade="BF"/>
    </w:rPr>
    <w:tblPr>
      <w:tblStyleRowBandSize w:val="1"/>
      <w:tblStyleColBandSize w:val="1"/>
      <w:tblBorders>
        <w:top w:val="single" w:sz="4" w:space="0" w:color="8BB85F" w:themeColor="accent2"/>
        <w:bottom w:val="single" w:sz="4" w:space="0" w:color="8BB85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BB85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BB85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F0DE" w:themeFill="accent2" w:themeFillTint="33"/>
      </w:tcPr>
    </w:tblStylePr>
    <w:tblStylePr w:type="band1Horz">
      <w:tblPr/>
      <w:tcPr>
        <w:shd w:val="clear" w:color="auto" w:fill="E7F0DE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BF5068"/>
    <w:pPr>
      <w:spacing w:line="240" w:lineRule="auto"/>
    </w:pPr>
    <w:rPr>
      <w:color w:val="38548C" w:themeColor="accent3" w:themeShade="BF"/>
    </w:rPr>
    <w:tblPr>
      <w:tblStyleRowBandSize w:val="1"/>
      <w:tblStyleColBandSize w:val="1"/>
      <w:tblBorders>
        <w:top w:val="single" w:sz="4" w:space="0" w:color="4F72B8" w:themeColor="accent3"/>
        <w:bottom w:val="single" w:sz="4" w:space="0" w:color="4F72B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F72B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F72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2F0" w:themeFill="accent3" w:themeFillTint="33"/>
      </w:tcPr>
    </w:tblStylePr>
    <w:tblStylePr w:type="band1Horz">
      <w:tblPr/>
      <w:tcPr>
        <w:shd w:val="clear" w:color="auto" w:fill="DBE2F0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BF5068"/>
    <w:pPr>
      <w:spacing w:line="240" w:lineRule="auto"/>
    </w:pPr>
    <w:rPr>
      <w:color w:val="E09A21" w:themeColor="accent4" w:themeShade="BF"/>
    </w:rPr>
    <w:tblPr>
      <w:tblStyleRowBandSize w:val="1"/>
      <w:tblStyleColBandSize w:val="1"/>
      <w:tblBorders>
        <w:top w:val="single" w:sz="4" w:space="0" w:color="EBBD6E" w:themeColor="accent4"/>
        <w:bottom w:val="single" w:sz="4" w:space="0" w:color="EBBD6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BBD6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BBD6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1E2" w:themeFill="accent4" w:themeFillTint="33"/>
      </w:tcPr>
    </w:tblStylePr>
    <w:tblStylePr w:type="band1Horz">
      <w:tblPr/>
      <w:tcPr>
        <w:shd w:val="clear" w:color="auto" w:fill="FBF1E2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BF5068"/>
    <w:pPr>
      <w:spacing w:line="240" w:lineRule="auto"/>
    </w:pPr>
    <w:rPr>
      <w:color w:val="458779" w:themeColor="accent5" w:themeShade="BF"/>
    </w:rPr>
    <w:tblPr>
      <w:tblStyleRowBandSize w:val="1"/>
      <w:tblStyleColBandSize w:val="1"/>
      <w:tblBorders>
        <w:top w:val="single" w:sz="4" w:space="0" w:color="62AF9F" w:themeColor="accent5"/>
        <w:bottom w:val="single" w:sz="4" w:space="0" w:color="62AF9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2AF9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2AF9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FEB" w:themeFill="accent5" w:themeFillTint="33"/>
      </w:tcPr>
    </w:tblStylePr>
    <w:tblStylePr w:type="band1Horz">
      <w:tblPr/>
      <w:tcPr>
        <w:shd w:val="clear" w:color="auto" w:fill="DFEFEB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BF5068"/>
    <w:pPr>
      <w:spacing w:line="240" w:lineRule="auto"/>
    </w:pPr>
    <w:rPr>
      <w:color w:val="A73A2F" w:themeColor="accent6" w:themeShade="BF"/>
    </w:rPr>
    <w:tblPr>
      <w:tblStyleRowBandSize w:val="1"/>
      <w:tblStyleColBandSize w:val="1"/>
      <w:tblBorders>
        <w:top w:val="single" w:sz="4" w:space="0" w:color="CE5D51" w:themeColor="accent6"/>
        <w:bottom w:val="single" w:sz="4" w:space="0" w:color="CE5D5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CE5D5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CE5D5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EDC" w:themeFill="accent6" w:themeFillTint="33"/>
      </w:tcPr>
    </w:tblStylePr>
    <w:tblStylePr w:type="band1Horz">
      <w:tblPr/>
      <w:tcPr>
        <w:shd w:val="clear" w:color="auto" w:fill="F5DEDC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BF5068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BF5068"/>
    <w:pPr>
      <w:spacing w:line="240" w:lineRule="auto"/>
    </w:pPr>
    <w:rPr>
      <w:color w:val="AAC244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D88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D88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D88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D88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7E6" w:themeFill="accent1" w:themeFillTint="33"/>
      </w:tcPr>
    </w:tblStylePr>
    <w:tblStylePr w:type="band1Horz">
      <w:tblPr/>
      <w:tcPr>
        <w:shd w:val="clear" w:color="auto" w:fill="F4F7E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BF5068"/>
    <w:pPr>
      <w:spacing w:line="240" w:lineRule="auto"/>
    </w:pPr>
    <w:rPr>
      <w:color w:val="6790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BB85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BB85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BB85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BB85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7F0DE" w:themeFill="accent2" w:themeFillTint="33"/>
      </w:tcPr>
    </w:tblStylePr>
    <w:tblStylePr w:type="band1Horz">
      <w:tblPr/>
      <w:tcPr>
        <w:shd w:val="clear" w:color="auto" w:fill="E7F0D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BF5068"/>
    <w:pPr>
      <w:spacing w:line="240" w:lineRule="auto"/>
    </w:pPr>
    <w:rPr>
      <w:color w:val="38548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72B8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72B8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72B8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72B8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BE2F0" w:themeFill="accent3" w:themeFillTint="33"/>
      </w:tcPr>
    </w:tblStylePr>
    <w:tblStylePr w:type="band1Horz">
      <w:tblPr/>
      <w:tcPr>
        <w:shd w:val="clear" w:color="auto" w:fill="DBE2F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BF5068"/>
    <w:pPr>
      <w:spacing w:line="240" w:lineRule="auto"/>
    </w:pPr>
    <w:rPr>
      <w:color w:val="E09A2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BBD6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BBD6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BBD6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BBD6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F1E2" w:themeFill="accent4" w:themeFillTint="33"/>
      </w:tcPr>
    </w:tblStylePr>
    <w:tblStylePr w:type="band1Horz">
      <w:tblPr/>
      <w:tcPr>
        <w:shd w:val="clear" w:color="auto" w:fill="FBF1E2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BF5068"/>
    <w:pPr>
      <w:spacing w:line="240" w:lineRule="auto"/>
    </w:pPr>
    <w:rPr>
      <w:color w:val="458779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AF9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AF9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AF9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AF9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FEB" w:themeFill="accent5" w:themeFillTint="33"/>
      </w:tcPr>
    </w:tblStylePr>
    <w:tblStylePr w:type="band1Horz">
      <w:tblPr/>
      <w:tcPr>
        <w:shd w:val="clear" w:color="auto" w:fill="DFEF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BF5068"/>
    <w:pPr>
      <w:spacing w:line="240" w:lineRule="auto"/>
    </w:pPr>
    <w:rPr>
      <w:color w:val="A73A2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5D5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5D5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5D5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5D5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DEDC" w:themeFill="accent6" w:themeFillTint="33"/>
      </w:tcPr>
    </w:tblStylePr>
    <w:tblStylePr w:type="band1Horz">
      <w:tblPr/>
      <w:tcPr>
        <w:shd w:val="clear" w:color="auto" w:fill="F5DE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BF5068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unhideWhenUsed/>
    <w:rsid w:val="00BF506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BF5068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List1">
    <w:name w:val="Medium List 1"/>
    <w:basedOn w:val="TableNormal"/>
    <w:uiPriority w:val="65"/>
    <w:unhideWhenUsed/>
    <w:rsid w:val="00BF506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78C3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BF5068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D887" w:themeColor="accent1"/>
        <w:bottom w:val="single" w:sz="8" w:space="0" w:color="C9D88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D887" w:themeColor="accent1"/>
        </w:tcBorders>
      </w:tcPr>
    </w:tblStylePr>
    <w:tblStylePr w:type="lastRow">
      <w:rPr>
        <w:b/>
        <w:bCs/>
        <w:color w:val="578C37" w:themeColor="text2"/>
      </w:rPr>
      <w:tblPr/>
      <w:tcPr>
        <w:tcBorders>
          <w:top w:val="single" w:sz="8" w:space="0" w:color="C9D887" w:themeColor="accent1"/>
          <w:bottom w:val="single" w:sz="8" w:space="0" w:color="C9D88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D887" w:themeColor="accent1"/>
          <w:bottom w:val="single" w:sz="8" w:space="0" w:color="C9D887" w:themeColor="accent1"/>
        </w:tcBorders>
      </w:tcPr>
    </w:tblStylePr>
    <w:tblStylePr w:type="band1Vert">
      <w:tblPr/>
      <w:tcPr>
        <w:shd w:val="clear" w:color="auto" w:fill="F1F5E1" w:themeFill="accent1" w:themeFillTint="3F"/>
      </w:tcPr>
    </w:tblStylePr>
    <w:tblStylePr w:type="band1Horz">
      <w:tblPr/>
      <w:tcPr>
        <w:shd w:val="clear" w:color="auto" w:fill="F1F5E1" w:themeFill="accent1" w:themeFillTint="3F"/>
      </w:tcPr>
    </w:tblStylePr>
  </w:style>
  <w:style w:type="table" w:styleId="MediumList2">
    <w:name w:val="Medium List 2"/>
    <w:basedOn w:val="TableNormal"/>
    <w:uiPriority w:val="66"/>
    <w:unhideWhenUsed/>
    <w:rsid w:val="00BF5068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BF5068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BF5068"/>
    <w:pPr>
      <w:spacing w:line="240" w:lineRule="auto"/>
    </w:pPr>
    <w:tblPr>
      <w:tblStyleRowBandSize w:val="1"/>
      <w:tblStyleColBandSize w:val="1"/>
      <w:tblBorders>
        <w:top w:val="single" w:sz="8" w:space="0" w:color="D6E1A4" w:themeColor="accent1" w:themeTint="BF"/>
        <w:left w:val="single" w:sz="8" w:space="0" w:color="D6E1A4" w:themeColor="accent1" w:themeTint="BF"/>
        <w:bottom w:val="single" w:sz="8" w:space="0" w:color="D6E1A4" w:themeColor="accent1" w:themeTint="BF"/>
        <w:right w:val="single" w:sz="8" w:space="0" w:color="D6E1A4" w:themeColor="accent1" w:themeTint="BF"/>
        <w:insideH w:val="single" w:sz="8" w:space="0" w:color="D6E1A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E1A4" w:themeColor="accent1" w:themeTint="BF"/>
          <w:left w:val="single" w:sz="8" w:space="0" w:color="D6E1A4" w:themeColor="accent1" w:themeTint="BF"/>
          <w:bottom w:val="single" w:sz="8" w:space="0" w:color="D6E1A4" w:themeColor="accent1" w:themeTint="BF"/>
          <w:right w:val="single" w:sz="8" w:space="0" w:color="D6E1A4" w:themeColor="accent1" w:themeTint="BF"/>
          <w:insideH w:val="nil"/>
          <w:insideV w:val="nil"/>
        </w:tcBorders>
        <w:shd w:val="clear" w:color="auto" w:fill="C9D88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E1A4" w:themeColor="accent1" w:themeTint="BF"/>
          <w:left w:val="single" w:sz="8" w:space="0" w:color="D6E1A4" w:themeColor="accent1" w:themeTint="BF"/>
          <w:bottom w:val="single" w:sz="8" w:space="0" w:color="D6E1A4" w:themeColor="accent1" w:themeTint="BF"/>
          <w:right w:val="single" w:sz="8" w:space="0" w:color="D6E1A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E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E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BF506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BF5068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D88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D88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D88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F506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F506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F506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F506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BF5068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istnumberbodytextFostPlus">
    <w:name w:val="List number body text Fost Plus"/>
    <w:basedOn w:val="ZsysbasisFostPlus"/>
    <w:next w:val="BodytextFostPlus"/>
    <w:uiPriority w:val="19"/>
    <w:qFormat/>
    <w:rsid w:val="0038399F"/>
    <w:pPr>
      <w:numPr>
        <w:numId w:val="25"/>
      </w:numPr>
    </w:pPr>
  </w:style>
  <w:style w:type="paragraph" w:customStyle="1" w:styleId="ListlowercaseletterbodytextFostPlus">
    <w:name w:val="List lowercase letter body text Fost Plus"/>
    <w:basedOn w:val="ZsysbasisFostPlus"/>
    <w:next w:val="BodytextFostPlus"/>
    <w:uiPriority w:val="15"/>
    <w:qFormat/>
    <w:rsid w:val="0038399F"/>
    <w:pPr>
      <w:numPr>
        <w:numId w:val="24"/>
      </w:numPr>
    </w:pPr>
  </w:style>
  <w:style w:type="numbering" w:customStyle="1" w:styleId="ListlowercaseletterFostPlus">
    <w:name w:val="List lowercase letter Fost Plus"/>
    <w:uiPriority w:val="99"/>
    <w:semiHidden/>
    <w:rsid w:val="0038399F"/>
    <w:pPr>
      <w:numPr>
        <w:numId w:val="23"/>
      </w:numPr>
    </w:pPr>
  </w:style>
  <w:style w:type="numbering" w:customStyle="1" w:styleId="ListnumberFostPlus">
    <w:name w:val="List number Fost Plus"/>
    <w:uiPriority w:val="99"/>
    <w:semiHidden/>
    <w:rsid w:val="0038399F"/>
    <w:pPr>
      <w:numPr>
        <w:numId w:val="25"/>
      </w:numPr>
    </w:pPr>
  </w:style>
  <w:style w:type="character" w:styleId="Hashtag">
    <w:name w:val="Hashtag"/>
    <w:basedOn w:val="DefaultParagraphFont"/>
    <w:uiPriority w:val="99"/>
    <w:semiHidden/>
    <w:rsid w:val="00E054E6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rsid w:val="00E054E6"/>
    <w:rPr>
      <w:color w:val="605E5C"/>
      <w:shd w:val="clear" w:color="auto" w:fill="E1DFDD"/>
    </w:rPr>
  </w:style>
  <w:style w:type="character" w:styleId="SmartHyperlink">
    <w:name w:val="Smart Hyperlink"/>
    <w:basedOn w:val="DefaultParagraphFont"/>
    <w:uiPriority w:val="99"/>
    <w:semiHidden/>
    <w:rsid w:val="00E054E6"/>
    <w:rPr>
      <w:u w:val="dotted"/>
    </w:rPr>
  </w:style>
  <w:style w:type="character" w:styleId="SmartLink">
    <w:name w:val="Smart Link"/>
    <w:basedOn w:val="DefaultParagraphFont"/>
    <w:uiPriority w:val="99"/>
    <w:semiHidden/>
    <w:rsid w:val="00E054E6"/>
    <w:rPr>
      <w:color w:val="0000FF"/>
      <w:u w:val="single"/>
      <w:shd w:val="clear" w:color="auto" w:fill="F3F2F1"/>
    </w:rPr>
  </w:style>
  <w:style w:type="character" w:styleId="Mention">
    <w:name w:val="Mention"/>
    <w:basedOn w:val="DefaultParagraphFont"/>
    <w:uiPriority w:val="99"/>
    <w:semiHidden/>
    <w:rsid w:val="00E054E6"/>
    <w:rPr>
      <w:color w:val="2B579A"/>
      <w:shd w:val="clear" w:color="auto" w:fill="E1DFDD"/>
    </w:rPr>
  </w:style>
  <w:style w:type="character" w:customStyle="1" w:styleId="AccentboldFostPlus">
    <w:name w:val="Accent bold Fost Plus"/>
    <w:basedOn w:val="DefaultParagraphFont"/>
    <w:uiPriority w:val="3"/>
    <w:rsid w:val="00667161"/>
    <w:rPr>
      <w:rFonts w:ascii="Calibri" w:hAnsi="Calibri"/>
      <w:b/>
    </w:rPr>
  </w:style>
  <w:style w:type="character" w:customStyle="1" w:styleId="Heading1Char">
    <w:name w:val="Heading 1 Char"/>
    <w:aliases w:val="Heading 1 Fost Plus Char"/>
    <w:basedOn w:val="DefaultParagraphFont"/>
    <w:link w:val="Heading1"/>
    <w:uiPriority w:val="9"/>
    <w:rsid w:val="006978BF"/>
    <w:rPr>
      <w:rFonts w:ascii="Calibri" w:hAnsi="Calibri" w:cs="Calibri"/>
      <w:b/>
      <w:bCs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JoulesUnlimitedSoftware\WorkgroupTemplates\Algemeen%20-%20General%20(NL%20-%20FR)%20Fost%20Plu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36DE9DEA564B12BB4A08EF449DB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EE99A-47DD-4013-8073-98BBA22C3B0F}"/>
      </w:docPartPr>
      <w:docPartBody>
        <w:p w:rsidR="008443CA" w:rsidRDefault="008443CA">
          <w:pPr>
            <w:pStyle w:val="0036DE9DEA564B12BB4A08EF449DBE15"/>
          </w:pPr>
          <w:r w:rsidRPr="00AE0551">
            <w:rPr>
              <w:rStyle w:val="PlaceholderText"/>
            </w:rPr>
            <w:fldChar w:fldCharType="begin"/>
          </w:r>
          <w:r w:rsidRPr="00AE0551">
            <w:rPr>
              <w:rStyle w:val="PlaceholderText"/>
            </w:rPr>
            <w:instrText xml:space="preserve"> </w:instrText>
          </w:r>
          <w:r w:rsidRPr="00AE0551">
            <w:rPr>
              <w:rStyle w:val="PlaceholderText"/>
            </w:rPr>
            <w:fldChar w:fldCharType="end"/>
          </w:r>
          <w:r w:rsidRPr="00AE0551">
            <w:rPr>
              <w:rStyle w:val="PlaceholderText"/>
            </w:rPr>
            <w:t>Tit</w:t>
          </w:r>
          <w:r>
            <w:rPr>
              <w:rStyle w:val="PlaceholderText"/>
            </w:rPr>
            <w:t>e</w:t>
          </w:r>
          <w:r w:rsidRPr="00AE0551">
            <w:rPr>
              <w:rStyle w:val="PlaceholderText"/>
            </w:rPr>
            <w:t>l</w:t>
          </w:r>
          <w:r>
            <w:rPr>
              <w:rStyle w:val="PlaceholderText"/>
            </w:rPr>
            <w:t xml:space="preserve"> </w:t>
          </w:r>
          <w:r w:rsidRPr="00E85FF9">
            <w:rPr>
              <w:rStyle w:val="PlaceholderText"/>
            </w:rPr>
            <w:t>• Titre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altName w:val="Candara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CB"/>
    <w:rsid w:val="005F0DCB"/>
    <w:rsid w:val="00735AEF"/>
    <w:rsid w:val="008443CA"/>
    <w:rsid w:val="00AA44A2"/>
    <w:rsid w:val="00B7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en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000000"/>
      <w:bdr w:val="none" w:sz="0" w:space="0" w:color="auto"/>
      <w:shd w:val="clear" w:color="auto" w:fill="FFFF00"/>
    </w:rPr>
  </w:style>
  <w:style w:type="paragraph" w:customStyle="1" w:styleId="0036DE9DEA564B12BB4A08EF449DBE15">
    <w:name w:val="0036DE9DEA564B12BB4A08EF449DBE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Colors Fost Plus">
      <a:dk1>
        <a:srgbClr val="000000"/>
      </a:dk1>
      <a:lt1>
        <a:srgbClr val="FFFFFF"/>
      </a:lt1>
      <a:dk2>
        <a:srgbClr val="578C37"/>
      </a:dk2>
      <a:lt2>
        <a:srgbClr val="FFFFFF"/>
      </a:lt2>
      <a:accent1>
        <a:srgbClr val="C9D887"/>
      </a:accent1>
      <a:accent2>
        <a:srgbClr val="8BB85F"/>
      </a:accent2>
      <a:accent3>
        <a:srgbClr val="4F72B8"/>
      </a:accent3>
      <a:accent4>
        <a:srgbClr val="EBBD6E"/>
      </a:accent4>
      <a:accent5>
        <a:srgbClr val="62AF9F"/>
      </a:accent5>
      <a:accent6>
        <a:srgbClr val="CE5D51"/>
      </a:accent6>
      <a:hlink>
        <a:srgbClr val="000000"/>
      </a:hlink>
      <a:folHlink>
        <a:srgbClr val="00000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einddatum xmlns="45141f6d-a8ba-4e90-887a-9b86f6033837" xsi:nil="true"/>
    <TaxCatchAll xmlns="cd8b49eb-406c-4c89-a6c8-6c7b21ba0cd6" xsi:nil="true"/>
    <lcf76f155ced4ddcb4097134ff3c332f xmlns="45141f6d-a8ba-4e90-887a-9b86f6033837">
      <Terms xmlns="http://schemas.microsoft.com/office/infopath/2007/PartnerControls"/>
    </lcf76f155ced4ddcb4097134ff3c332f>
    <_ip_UnifiedCompliancePolicyProperties xmlns="http://schemas.microsoft.com/sharepoint/v3" xsi:nil="true"/>
    <_Flow_SignoffStatus xmlns="45141f6d-a8ba-4e90-887a-9b86f6033837" xsi:nil="true"/>
    <Gedeeldmet xmlns="45141f6d-a8ba-4e90-887a-9b86f6033837" xsi:nil="true"/>
    <documenttype xmlns="45141f6d-a8ba-4e90-887a-9b86f6033837" xsi:nil="true"/>
    <Status xmlns="45141f6d-a8ba-4e90-887a-9b86f603383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ju xmlns="http://www.joulesunlimited.com/ccmappings">
  <Titel> STATEMENT OF WORK (SoW) – IT Services</Titel>
</ju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8C59268BC3941B5644900D2F75F84" ma:contentTypeVersion="25" ma:contentTypeDescription="Create a new document." ma:contentTypeScope="" ma:versionID="9cd24e7a9b674a2587fd6bf2e1183c89">
  <xsd:schema xmlns:xsd="http://www.w3.org/2001/XMLSchema" xmlns:xs="http://www.w3.org/2001/XMLSchema" xmlns:p="http://schemas.microsoft.com/office/2006/metadata/properties" xmlns:ns1="http://schemas.microsoft.com/sharepoint/v3" xmlns:ns2="cd8b49eb-406c-4c89-a6c8-6c7b21ba0cd6" xmlns:ns3="45141f6d-a8ba-4e90-887a-9b86f6033837" targetNamespace="http://schemas.microsoft.com/office/2006/metadata/properties" ma:root="true" ma:fieldsID="4567262a2f088266dca2c1401ef8a048" ns1:_="" ns2:_="" ns3:_="">
    <xsd:import namespace="http://schemas.microsoft.com/sharepoint/v3"/>
    <xsd:import namespace="cd8b49eb-406c-4c89-a6c8-6c7b21ba0cd6"/>
    <xsd:import namespace="45141f6d-a8ba-4e90-887a-9b86f603383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einddatum" minOccurs="0"/>
                <xsd:element ref="ns3:MediaServiceLocation" minOccurs="0"/>
                <xsd:element ref="ns3:documenttype" minOccurs="0"/>
                <xsd:element ref="ns3:MediaServiceAutoKeyPoints" minOccurs="0"/>
                <xsd:element ref="ns3:MediaServiceKeyPoints" minOccurs="0"/>
                <xsd:element ref="ns3:Gedeeldmet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lcf76f155ced4ddcb4097134ff3c332f" minOccurs="0"/>
                <xsd:element ref="ns2:TaxCatchAll" minOccurs="0"/>
                <xsd:element ref="ns3:_Flow_SignoffStatus" minOccurs="0"/>
                <xsd:element ref="ns3:MediaServiceObjectDetectorVersions" minOccurs="0"/>
                <xsd:element ref="ns3:MediaServiceSearchProperties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8b49eb-406c-4c89-a6c8-6c7b21ba0c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59db37d2-39f6-427a-b228-a346149f2fee}" ma:internalName="TaxCatchAll" ma:showField="CatchAllData" ma:web="cd8b49eb-406c-4c89-a6c8-6c7b21ba0c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41f6d-a8ba-4e90-887a-9b86f60338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einddatum" ma:index="17" nillable="true" ma:displayName="einddatum" ma:format="DateOnly" ma:internalName="einddatum">
      <xsd:simpleType>
        <xsd:restriction base="dms:DateTime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documenttype" ma:index="19" nillable="true" ma:displayName="document type" ma:description="type document" ma:format="Dropdown" ma:internalName="documenttype">
      <xsd:simpleType>
        <xsd:union memberTypes="dms:Text">
          <xsd:simpleType>
            <xsd:restriction base="dms:Choice">
              <xsd:enumeration value="PO"/>
              <xsd:enumeration value="Offerte"/>
              <xsd:enumeration value="Analyse"/>
              <xsd:enumeration value="Handleiding"/>
              <xsd:enumeration value="Andere"/>
            </xsd:restriction>
          </xsd:simpleType>
        </xsd:un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Gedeeldmet" ma:index="22" nillable="true" ma:displayName="Gedeeld met" ma:format="Dropdown" ma:internalName="Gedeeldmet">
      <xsd:simpleType>
        <xsd:restriction base="dms:Text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9e403bb6-39ca-450c-8b50-8ef7b8b906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9" nillable="true" ma:displayName="Sign-off status" ma:internalName="Sign_x002d_off_x0020_status">
      <xsd:simpleType>
        <xsd:restriction base="dms:Text"/>
      </xsd:simple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32" nillable="true" ma:displayName="Status" ma:format="Dropdown" ma:internalName="Status">
      <xsd:simpleType>
        <xsd:restriction base="dms:Choice">
          <xsd:enumeration value="Ideation"/>
          <xsd:enumeration value="On Hold"/>
          <xsd:enumeration value="Decom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A86CEA-DF9E-4F65-90AF-D60F6A8449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7F05FE-1B92-4527-8E73-4275858D7372}">
  <ds:schemaRefs>
    <ds:schemaRef ds:uri="http://schemas.microsoft.com/office/2006/metadata/properties"/>
    <ds:schemaRef ds:uri="http://www.w3.org/XML/1998/namespace"/>
    <ds:schemaRef ds:uri="http://purl.org/dc/terms/"/>
    <ds:schemaRef ds:uri="http://purl.org/dc/dcmitype/"/>
    <ds:schemaRef ds:uri="http://purl.org/dc/elements/1.1/"/>
    <ds:schemaRef ds:uri="cd8b49eb-406c-4c89-a6c8-6c7b21ba0cd6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45141f6d-a8ba-4e90-887a-9b86f603383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9ABBDE1-11B5-41C8-8B48-9C7F8712CC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BC734D-2153-4BCF-8188-8C5337E77456}">
  <ds:schemaRefs>
    <ds:schemaRef ds:uri="http://www.joulesunlimited.com/ccmappings"/>
  </ds:schemaRefs>
</ds:datastoreItem>
</file>

<file path=customXml/itemProps5.xml><?xml version="1.0" encoding="utf-8"?>
<ds:datastoreItem xmlns:ds="http://schemas.openxmlformats.org/officeDocument/2006/customXml" ds:itemID="{B9C2A04F-2E4F-40FD-AF24-5001225F8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d8b49eb-406c-4c89-a6c8-6c7b21ba0cd6"/>
    <ds:schemaRef ds:uri="45141f6d-a8ba-4e90-887a-9b86f6033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Algemeen - General (NL - FR) Fost Plus</Template>
  <TotalTime>18</TotalTime>
  <Pages>6</Pages>
  <Words>634</Words>
  <Characters>3679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Fost Plus</Company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Feyen</dc:creator>
  <cp:keywords/>
  <dc:description>Sjabloonversie 1.1 - 02.02.2022_x000d_
Templates and macro's:_x000d_
www.JoulesUnlimited.com_x000d_
Design: www.Volta.be</dc:description>
  <cp:lastModifiedBy>Peter Feyen</cp:lastModifiedBy>
  <cp:revision>7</cp:revision>
  <cp:lastPrinted>2021-10-25T12:03:00Z</cp:lastPrinted>
  <dcterms:created xsi:type="dcterms:W3CDTF">2026-03-05T15:25:00Z</dcterms:created>
  <dcterms:modified xsi:type="dcterms:W3CDTF">2026-03-05T15:57:00Z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BasedOn">
    <vt:lpwstr>Algemeen - General (NL - FR) Fost Plus.dotx</vt:lpwstr>
  </property>
  <property fmtid="{D5CDD505-2E9C-101B-9397-08002B2CF9AE}" pid="3" name="ContentTypeId">
    <vt:lpwstr>0x0101003B28C59268BC3941B5644900D2F75F84</vt:lpwstr>
  </property>
  <property fmtid="{D5CDD505-2E9C-101B-9397-08002B2CF9AE}" pid="4" name="MediaServiceImageTags">
    <vt:lpwstr/>
  </property>
</Properties>
</file>